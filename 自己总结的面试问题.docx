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7618E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 w14:anchorId="2F579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50177657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14:paraId="72A64027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6EF80184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 w14:anchorId="4D503B39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50177658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14:paraId="3B5F0DC7" w14:textId="77777777" w:rsidR="00D446AB" w:rsidRDefault="00D446AB">
      <w:pPr>
        <w:rPr>
          <w:rFonts w:ascii="微软雅黑" w:eastAsia="微软雅黑" w:hAnsi="微软雅黑" w:cs="微软雅黑"/>
          <w:sz w:val="28"/>
        </w:rPr>
      </w:pPr>
    </w:p>
    <w:p w14:paraId="48A069A1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14:paraId="4D01134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proofErr w:type="gramStart"/>
      <w:r>
        <w:rPr>
          <w:rFonts w:ascii="微软雅黑" w:eastAsia="微软雅黑" w:hAnsi="微软雅黑" w:cs="微软雅黑"/>
          <w:color w:val="FF0000"/>
          <w:sz w:val="28"/>
        </w:rPr>
        <w:t>一</w:t>
      </w:r>
      <w:proofErr w:type="gramEnd"/>
      <w:r>
        <w:rPr>
          <w:rFonts w:ascii="微软雅黑" w:eastAsia="微软雅黑" w:hAnsi="微软雅黑" w:cs="微软雅黑"/>
          <w:color w:val="FF0000"/>
          <w:sz w:val="28"/>
        </w:rPr>
        <w:t>：页面加载过程是什么？（输入一个URL发生了什么？）</w:t>
      </w:r>
    </w:p>
    <w:p w14:paraId="3D4CE00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14:paraId="493A916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宋体" w:hAnsi="宋体" w:cs="宋体"/>
        </w:rPr>
        <w:t>结构：</w:t>
      </w:r>
      <w:r w:rsidR="00AD6054">
        <w:fldChar w:fldCharType="begin"/>
      </w:r>
      <w:r w:rsidR="00AD6054">
        <w:instrText xml:space="preserve"> HYPERLINK "http://www.happymmall.com/get_data.do?productId=1" \l "title" \h </w:instrText>
      </w:r>
      <w:r w:rsidR="00AD6054"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http://www.happymmall.com:80/get_data.do?productId=1#title</w:t>
      </w:r>
      <w:r w:rsidR="00AD6054"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 w14:paraId="66EA079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14:paraId="3B323BDE" w14:textId="77777777" w:rsidR="00D446AB" w:rsidRDefault="00E718E6">
      <w:pPr>
        <w:rPr>
          <w:rFonts w:ascii="Calibri" w:eastAsia="Calibri" w:hAnsi="Calibri" w:cs="Calibri"/>
          <w:u w:val="single"/>
        </w:rPr>
      </w:pPr>
      <w:hyperlink r:id="rId13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14:paraId="112F91D6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14:paraId="68FA7E94" w14:textId="77777777" w:rsidR="00D446AB" w:rsidRDefault="00786351">
      <w:pPr>
        <w:rPr>
          <w:rFonts w:ascii="Calibri" w:eastAsia="Calibri" w:hAnsi="Calibri" w:cs="Calibri"/>
          <w:u w:val="single"/>
        </w:rPr>
      </w:pPr>
      <w:proofErr w:type="spellStart"/>
      <w:r>
        <w:rPr>
          <w:rFonts w:ascii="Calibri" w:eastAsia="Calibri" w:hAnsi="Calibri" w:cs="Calibri"/>
          <w:color w:val="FF0000"/>
          <w:u w:val="single"/>
        </w:rPr>
        <w:t>productId</w:t>
      </w:r>
      <w:proofErr w:type="spellEnd"/>
      <w:r>
        <w:rPr>
          <w:rFonts w:ascii="Calibri" w:eastAsia="Calibri" w:hAnsi="Calibri" w:cs="Calibri"/>
          <w:color w:val="FF0000"/>
          <w:u w:val="single"/>
        </w:rPr>
        <w:t>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14:paraId="6CD6EAAD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</w:t>
      </w:r>
      <w:proofErr w:type="spellStart"/>
      <w:r>
        <w:rPr>
          <w:rFonts w:ascii="Calibri" w:eastAsia="Calibri" w:hAnsi="Calibri" w:cs="Calibri"/>
          <w:color w:val="FF0000"/>
          <w:u w:val="single"/>
        </w:rPr>
        <w:t>title</w:t>
      </w:r>
      <w:r>
        <w:rPr>
          <w:rFonts w:ascii="Calibri" w:eastAsia="Calibri" w:hAnsi="Calibri" w:cs="Calibri"/>
          <w:u w:val="single"/>
        </w:rPr>
        <w:t>hach</w:t>
      </w:r>
      <w:proofErr w:type="spellEnd"/>
      <w:r>
        <w:rPr>
          <w:rFonts w:ascii="Calibri" w:eastAsia="Calibri" w:hAnsi="Calibri" w:cs="Calibri"/>
          <w:u w:val="single"/>
        </w:rPr>
        <w:t xml:space="preserve">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14:paraId="0BF5D2CE" w14:textId="77777777" w:rsidR="00D446AB" w:rsidRDefault="00786351">
      <w:pPr>
        <w:rPr>
          <w:rFonts w:ascii="Calibri" w:eastAsia="Calibri" w:hAnsi="Calibri" w:cs="Calibri"/>
        </w:rPr>
      </w:pPr>
      <w:r>
        <w:object w:dxaOrig="7968" w:dyaOrig="2922" w14:anchorId="19FCCBAE">
          <v:shape id="_x0000_i1027" type="#_x0000_t75" style="width:398.25pt;height:146.25pt" o:ole="">
            <v:imagedata r:id="rId14" o:title=""/>
          </v:shape>
          <o:OLEObject Type="Embed" ProgID="StaticMetafile" ShapeID="_x0000_i1027" DrawAspect="Content" ObjectID="_1650177659" r:id="rId15"/>
        </w:object>
      </w:r>
    </w:p>
    <w:p w14:paraId="70A4E84C" w14:textId="77777777"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14:paraId="0170A60C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 w14:anchorId="121EA11D">
          <v:shape id="_x0000_i1028" type="#_x0000_t75" style="width:398.25pt;height:123pt" o:ole="">
            <v:imagedata r:id="rId16" o:title=""/>
          </v:shape>
          <o:OLEObject Type="Embed" ProgID="StaticMetafile" ShapeID="_x0000_i1028" DrawAspect="Content" ObjectID="_1650177660" r:id="rId17"/>
        </w:object>
      </w:r>
    </w:p>
    <w:p w14:paraId="599EC657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 w14:anchorId="3C179347">
          <v:shape id="_x0000_i1029" type="#_x0000_t75" style="width:398.25pt;height:153pt" o:ole="">
            <v:imagedata r:id="rId18" o:title=""/>
          </v:shape>
          <o:OLEObject Type="Embed" ProgID="StaticMetafile" ShapeID="_x0000_i1029" DrawAspect="Content" ObjectID="_1650177661" r:id="rId19"/>
        </w:object>
      </w:r>
    </w:p>
    <w:p w14:paraId="3B2BE959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 w14:anchorId="6F79D80B">
          <v:shape id="_x0000_i1030" type="#_x0000_t75" style="width:399pt;height:175.5pt" o:ole="">
            <v:imagedata r:id="rId20" o:title=""/>
          </v:shape>
          <o:OLEObject Type="Embed" ProgID="StaticMetafile" ShapeID="_x0000_i1030" DrawAspect="Content" ObjectID="_1650177662" r:id="rId21"/>
        </w:object>
      </w:r>
    </w:p>
    <w:p w14:paraId="1EA3D64C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r w:rsidR="00E718E6">
        <w:fldChar w:fldCharType="begin"/>
      </w:r>
      <w:r w:rsidR="00E718E6">
        <w:instrText xml:space="preserve"> HYPERLINK "https://www.jianshu.com/p/b95813068827" \h </w:instrText>
      </w:r>
      <w:r w:rsidR="00E718E6"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https://www.jianshu.com/p/b95813068827</w:t>
      </w:r>
      <w:r w:rsidR="00E718E6">
        <w:rPr>
          <w:rFonts w:ascii="Calibri" w:eastAsia="Calibri" w:hAnsi="Calibri" w:cs="Calibri"/>
          <w:color w:val="0000FF"/>
          <w:u w:val="single"/>
        </w:rPr>
        <w:fldChar w:fldCharType="end"/>
      </w:r>
    </w:p>
    <w:p w14:paraId="0E60E8B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14:paraId="36CC9CC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</w:t>
      </w:r>
      <w:proofErr w:type="gramStart"/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：</w:t>
      </w:r>
      <w:proofErr w:type="spellStart"/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</w:t>
      </w:r>
      <w:proofErr w:type="spellEnd"/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14:paraId="62A77880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14:paraId="4DC6AA27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14:paraId="597A8A56" w14:textId="77777777"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14:paraId="4D19DB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</w:t>
      </w:r>
      <w:proofErr w:type="spell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proxyTable</w:t>
      </w:r>
      <w:proofErr w:type="spellEnd"/>
    </w:p>
    <w:p w14:paraId="74145F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: {//设置服务器代理</w:t>
      </w:r>
    </w:p>
    <w:p w14:paraId="4CAE6C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taokubuy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 {</w:t>
      </w:r>
    </w:p>
    <w:p w14:paraId="5A748671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target":"http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://198.33.33.33:8000,</w:t>
      </w:r>
    </w:p>
    <w:p w14:paraId="435674B8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changeOrigin</w:t>
      </w:r>
      <w:proofErr w:type="spellEnd"/>
      <w:proofErr w:type="gram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":true</w:t>
      </w:r>
      <w:proofErr w:type="gram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,</w:t>
      </w:r>
    </w:p>
    <w:p w14:paraId="66C87E4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pathRewrite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 {</w:t>
      </w:r>
    </w:p>
    <w:p w14:paraId="34A03B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 xml:space="preserve">":""  //  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相当于一个别名，代指</w:t>
      </w:r>
      <w:r w:rsidR="00AD6054">
        <w:fldChar w:fldCharType="begin"/>
      </w:r>
      <w:r w:rsidR="00AD6054">
        <w:instrText xml:space="preserve"> HYPERLINK "http://198.33.33.33:8000/" \h </w:instrText>
      </w:r>
      <w:r w:rsidR="00AD6054">
        <w:fldChar w:fldCharType="separate"/>
      </w:r>
      <w:r>
        <w:rPr>
          <w:rFonts w:ascii="微软雅黑" w:eastAsia="微软雅黑" w:hAnsi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 w:rsidR="00AD6054">
        <w:rPr>
          <w:rFonts w:ascii="微软雅黑" w:eastAsia="微软雅黑" w:hAnsi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 w14:paraId="0206982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5208B523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3319E1C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14:paraId="02F8370A" w14:textId="77777777"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r w:rsidR="00AD6054">
        <w:fldChar w:fldCharType="begin"/>
      </w:r>
      <w:r w:rsidR="00AD6054">
        <w:instrText xml:space="preserve"> HYPERLINK "http://198.33.33.33:8000/data" \h </w:instrText>
      </w:r>
      <w:r w:rsidR="00AD6054">
        <w:fldChar w:fldCharType="separate"/>
      </w:r>
      <w:r>
        <w:rPr>
          <w:rFonts w:ascii="微软雅黑" w:eastAsia="微软雅黑" w:hAnsi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 w:rsidR="00AD6054">
        <w:rPr>
          <w:rFonts w:ascii="微软雅黑" w:eastAsia="微软雅黑" w:hAnsi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</w:t>
      </w:r>
      <w:proofErr w:type="spellStart"/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/data即可</w:t>
      </w:r>
    </w:p>
    <w:p w14:paraId="07642BA4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proofErr w:type="gram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</w:t>
      </w:r>
      <w:proofErr w:type="gramEnd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({url:"/api/data",</w:t>
      </w:r>
    </w:p>
    <w:p w14:paraId="28EADE1E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success:function</w:t>
      </w:r>
      <w:proofErr w:type="spellEnd"/>
      <w:proofErr w:type="gramEnd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(res){</w:t>
      </w:r>
    </w:p>
    <w:p w14:paraId="5557DD75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14:paraId="26D7C7C8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14:paraId="3F17FF99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14:paraId="16B5766A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14:paraId="4A8C6E3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14:paraId="086D062E" w14:textId="77777777" w:rsidR="00D446AB" w:rsidRDefault="00E718E6">
      <w:pPr>
        <w:rPr>
          <w:rFonts w:ascii="Calibri" w:eastAsia="Calibri" w:hAnsi="Calibri" w:cs="Calibri"/>
        </w:rPr>
      </w:pPr>
      <w:hyperlink r:id="rId22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14:paraId="5992D02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14:paraId="70483FE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14:paraId="1EC89C06" w14:textId="77777777" w:rsidR="00D446AB" w:rsidRDefault="00E718E6">
      <w:pPr>
        <w:rPr>
          <w:rFonts w:ascii="Calibri" w:eastAsia="Calibri" w:hAnsi="Calibri" w:cs="Calibri"/>
        </w:rPr>
      </w:pPr>
      <w:hyperlink r:id="rId23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14:paraId="111645A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14:paraId="1E7B0FB5" w14:textId="77777777"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14:paraId="721645C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14:paraId="5B7FD7E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14:paraId="5289C4D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offsetWidth:width</w:t>
      </w:r>
      <w:proofErr w:type="gramEnd"/>
      <w:r>
        <w:rPr>
          <w:rFonts w:ascii="微软雅黑" w:eastAsia="微软雅黑" w:hAnsi="微软雅黑" w:cs="微软雅黑"/>
          <w:sz w:val="24"/>
        </w:rPr>
        <w:t>+padding</w:t>
      </w:r>
      <w:proofErr w:type="spellEnd"/>
      <w:r>
        <w:rPr>
          <w:rFonts w:ascii="微软雅黑" w:eastAsia="微软雅黑" w:hAnsi="微软雅黑" w:cs="微软雅黑"/>
          <w:sz w:val="24"/>
        </w:rPr>
        <w:t>*2+border*2,</w:t>
      </w:r>
    </w:p>
    <w:p w14:paraId="0A51D18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clientWidth:width</w:t>
      </w:r>
      <w:proofErr w:type="gramEnd"/>
      <w:r>
        <w:rPr>
          <w:rFonts w:ascii="微软雅黑" w:eastAsia="微软雅黑" w:hAnsi="微软雅黑" w:cs="微软雅黑"/>
          <w:sz w:val="24"/>
        </w:rPr>
        <w:t>+padding</w:t>
      </w:r>
      <w:proofErr w:type="spellEnd"/>
      <w:r>
        <w:rPr>
          <w:rFonts w:ascii="微软雅黑" w:eastAsia="微软雅黑" w:hAnsi="微软雅黑" w:cs="微软雅黑"/>
          <w:sz w:val="24"/>
        </w:rPr>
        <w:t>*2</w:t>
      </w:r>
    </w:p>
    <w:p w14:paraId="7FE055A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14:paraId="5C42BC30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</w:t>
      </w:r>
      <w:proofErr w:type="spellStart"/>
      <w:r>
        <w:rPr>
          <w:rFonts w:ascii="微软雅黑" w:eastAsia="微软雅黑" w:hAnsi="微软雅黑" w:cs="微软雅黑"/>
          <w:sz w:val="24"/>
        </w:rPr>
        <w:t>margin,padding,border,content</w:t>
      </w:r>
      <w:proofErr w:type="spellEnd"/>
      <w:r>
        <w:rPr>
          <w:rFonts w:ascii="微软雅黑" w:eastAsia="微软雅黑" w:hAnsi="微软雅黑" w:cs="微软雅黑"/>
          <w:sz w:val="24"/>
        </w:rPr>
        <w:t>，在W3C下content部分不包含其他部分，而在</w:t>
      </w:r>
      <w:proofErr w:type="spellStart"/>
      <w:r>
        <w:rPr>
          <w:rFonts w:ascii="微软雅黑" w:eastAsia="微软雅黑" w:hAnsi="微软雅黑" w:cs="微软雅黑"/>
          <w:sz w:val="24"/>
        </w:rPr>
        <w:t>ie</w:t>
      </w:r>
      <w:proofErr w:type="spellEnd"/>
      <w:r>
        <w:rPr>
          <w:rFonts w:ascii="微软雅黑" w:eastAsia="微软雅黑" w:hAnsi="微软雅黑" w:cs="微软雅黑"/>
          <w:sz w:val="24"/>
        </w:rPr>
        <w:t>下，content包含border和padding</w:t>
      </w:r>
    </w:p>
    <w:p w14:paraId="073A531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14:paraId="639217B5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</w:t>
      </w:r>
      <w:proofErr w:type="gramStart"/>
      <w:r>
        <w:rPr>
          <w:rFonts w:ascii="微软雅黑" w:eastAsia="微软雅黑" w:hAnsi="微软雅黑" w:cs="微软雅黑"/>
          <w:sz w:val="24"/>
          <w:shd w:val="clear" w:color="auto" w:fill="FAFAFA"/>
        </w:rPr>
        <w:t>交互等</w:t>
      </w:r>
      <w:proofErr w:type="gramEnd"/>
      <w:r>
        <w:rPr>
          <w:rFonts w:ascii="微软雅黑" w:eastAsia="微软雅黑" w:hAnsi="微软雅黑" w:cs="微软雅黑"/>
          <w:sz w:val="24"/>
          <w:shd w:val="clear" w:color="auto" w:fill="FAFAFA"/>
        </w:rPr>
        <w:t>改进和追加功能达到更好的用户体验。</w:t>
      </w:r>
    </w:p>
    <w:p w14:paraId="76A454BD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14:paraId="1953DCA2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14:paraId="41440400" w14:textId="77777777"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</w:t>
      </w:r>
      <w:proofErr w:type="spellStart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webkit</w:t>
      </w:r>
      <w:proofErr w:type="spellEnd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</w:t>
      </w:r>
      <w:proofErr w:type="spellStart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moz</w:t>
      </w:r>
      <w:proofErr w:type="spellEnd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</w:t>
      </w:r>
      <w:proofErr w:type="gramStart"/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就是渐性增强</w:t>
      </w:r>
      <w:proofErr w:type="gramEnd"/>
    </w:p>
    <w:p w14:paraId="695A42F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moz</w:t>
      </w:r>
      <w:proofErr w:type="spellEnd"/>
      <w:r>
        <w:rPr>
          <w:rFonts w:ascii="Calibri" w:eastAsia="Calibri" w:hAnsi="Calibri" w:cs="Calibri"/>
        </w:rPr>
        <w:t>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webkit</w:t>
      </w:r>
      <w:proofErr w:type="spellEnd"/>
      <w:r>
        <w:rPr>
          <w:rFonts w:ascii="Calibri" w:eastAsia="Calibri" w:hAnsi="Calibri" w:cs="Calibri"/>
        </w:rPr>
        <w:t>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14:paraId="46C8358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 xml:space="preserve">假若你有 5 </w:t>
      </w:r>
      <w:proofErr w:type="gramStart"/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不同的样式文件 (stylesheets), 整合进网站的最好方式是?</w:t>
      </w:r>
    </w:p>
    <w:p w14:paraId="09BA6B8A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</w:t>
      </w:r>
      <w:proofErr w:type="gramStart"/>
      <w:r>
        <w:rPr>
          <w:rFonts w:ascii="微软雅黑" w:eastAsia="微软雅黑" w:hAnsi="微软雅黑" w:cs="微软雅黑"/>
          <w:sz w:val="24"/>
          <w:shd w:val="clear" w:color="auto" w:fill="FAFAFA"/>
        </w:rPr>
        <w:t>拧</w:t>
      </w:r>
      <w:proofErr w:type="gramEnd"/>
      <w:r>
        <w:rPr>
          <w:rFonts w:ascii="微软雅黑" w:eastAsia="微软雅黑" w:hAnsi="微软雅黑" w:cs="微软雅黑"/>
          <w:sz w:val="24"/>
          <w:shd w:val="clear" w:color="auto" w:fill="FAFAFA"/>
        </w:rPr>
        <w:t>出来，然后打包压缩一下就行了，若每个文件都很大，就需要分模块化加载。</w:t>
      </w:r>
    </w:p>
    <w:p w14:paraId="4FBC4B66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14:paraId="05A55FBA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14:paraId="3456039D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14:paraId="62D57BD8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14:paraId="32FCF732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14:paraId="2DA3F7F5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proofErr w:type="gramStart"/>
      <w:r>
        <w:rPr>
          <w:rFonts w:ascii="宋体" w:hAnsi="宋体" w:cs="宋体"/>
          <w:color w:val="000000"/>
          <w:sz w:val="18"/>
          <w:shd w:val="clear" w:color="auto" w:fill="FFFFFF"/>
        </w:rPr>
        <w:t>动画只</w:t>
      </w:r>
      <w:proofErr w:type="gramEnd"/>
      <w:r>
        <w:rPr>
          <w:rFonts w:ascii="宋体" w:hAnsi="宋体" w:cs="宋体"/>
          <w:color w:val="000000"/>
          <w:sz w:val="18"/>
          <w:shd w:val="clear" w:color="auto" w:fill="FFFFFF"/>
        </w:rPr>
        <w:t>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14:paraId="066C2DBA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14:paraId="7F22E320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14:paraId="7870496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14:paraId="06BD856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proofErr w:type="spellStart"/>
      <w:r>
        <w:rPr>
          <w:rFonts w:ascii="Calibri" w:eastAsia="Calibri" w:hAnsi="Calibri" w:cs="Calibri"/>
        </w:rPr>
        <w:t>dtd</w:t>
      </w:r>
      <w:proofErr w:type="spellEnd"/>
      <w:r>
        <w:rPr>
          <w:rFonts w:ascii="宋体" w:hAnsi="宋体" w:cs="宋体"/>
        </w:rPr>
        <w:t>指定的渲染方式对页面进行渲染</w:t>
      </w:r>
    </w:p>
    <w:p w14:paraId="2FB2CFA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14:paraId="79D505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14:paraId="7C3AEC5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14:paraId="7B89AAAE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</w:t>
      </w:r>
      <w:proofErr w:type="gramStart"/>
      <w:r>
        <w:rPr>
          <w:rFonts w:ascii="微软雅黑" w:eastAsia="微软雅黑" w:hAnsi="微软雅黑" w:cs="微软雅黑"/>
          <w:sz w:val="24"/>
        </w:rPr>
        <w:t>执行父级的</w:t>
      </w:r>
      <w:proofErr w:type="gramEnd"/>
      <w:r>
        <w:rPr>
          <w:rFonts w:ascii="微软雅黑" w:eastAsia="微软雅黑" w:hAnsi="微软雅黑" w:cs="微软雅黑"/>
          <w:sz w:val="24"/>
        </w:rPr>
        <w:t>构造函数，然后再添加自己的属性和方法</w:t>
      </w:r>
    </w:p>
    <w:p w14:paraId="6B65D6C2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</w:t>
      </w:r>
      <w:proofErr w:type="gramStart"/>
      <w:r>
        <w:rPr>
          <w:rFonts w:ascii="微软雅黑" w:eastAsia="微软雅黑" w:hAnsi="微软雅黑" w:cs="微软雅黑"/>
          <w:sz w:val="24"/>
        </w:rPr>
        <w:t>继承父级的</w:t>
      </w:r>
      <w:proofErr w:type="gramEnd"/>
      <w:r>
        <w:rPr>
          <w:rFonts w:ascii="微软雅黑" w:eastAsia="微软雅黑" w:hAnsi="微软雅黑" w:cs="微软雅黑"/>
          <w:sz w:val="24"/>
        </w:rPr>
        <w:t>方法</w:t>
      </w:r>
    </w:p>
    <w:p w14:paraId="3CECD2E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14:paraId="6464B11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14:paraId="05EA2416" w14:textId="77777777"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14:paraId="02770EFA" w14:textId="77777777"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14:paraId="2C863C07" w14:textId="77777777"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4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14:paraId="34B99CA8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</w:t>
      </w:r>
      <w:proofErr w:type="spellStart"/>
      <w:r>
        <w:rPr>
          <w:rFonts w:ascii="微软雅黑" w:eastAsia="微软雅黑" w:hAnsi="微软雅黑" w:cs="微软雅黑"/>
          <w:sz w:val="28"/>
        </w:rPr>
        <w:t>css</w:t>
      </w:r>
      <w:proofErr w:type="spellEnd"/>
      <w:r>
        <w:rPr>
          <w:rFonts w:ascii="微软雅黑" w:eastAsia="微软雅黑" w:hAnsi="微软雅黑" w:cs="微软雅黑"/>
          <w:sz w:val="28"/>
        </w:rPr>
        <w:t>选择器</w:t>
      </w:r>
    </w:p>
    <w:p w14:paraId="4FBBA7C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14:paraId="6D2079D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14:paraId="11EE692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14:paraId="0244940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14:paraId="1BEF6D05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</w:t>
      </w:r>
      <w:proofErr w:type="spellStart"/>
      <w:r>
        <w:rPr>
          <w:rFonts w:ascii="微软雅黑" w:eastAsia="微软雅黑" w:hAnsi="微软雅黑" w:cs="微软雅黑"/>
          <w:sz w:val="24"/>
        </w:rPr>
        <w:t>js</w:t>
      </w:r>
      <w:proofErr w:type="spellEnd"/>
      <w:r>
        <w:rPr>
          <w:rFonts w:ascii="微软雅黑" w:eastAsia="微软雅黑" w:hAnsi="微软雅黑" w:cs="微软雅黑"/>
          <w:sz w:val="24"/>
        </w:rPr>
        <w:t>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14:paraId="4B360D31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14:paraId="73A5005E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14:paraId="1C0C01BF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14:paraId="13ABCFEF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14:paraId="4154CB9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parentElement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6D13D398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Position:relative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2CA969B4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7A48DF0D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childElement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58A1EC8F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Position:absolute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56FD071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14:paraId="4405A85D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Transform:translateY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(-50%);</w:t>
      </w:r>
    </w:p>
    <w:p w14:paraId="2818DBA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5CAFE777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14:paraId="634FB0D9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parentElement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03404EE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display:flex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551F8DC4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gramStart"/>
      <w:r>
        <w:rPr>
          <w:rFonts w:ascii="微软雅黑" w:eastAsia="微软雅黑" w:hAnsi="微软雅黑" w:cs="微软雅黑"/>
          <w:sz w:val="24"/>
        </w:rPr>
        <w:t>display:-</w:t>
      </w:r>
      <w:proofErr w:type="spellStart"/>
      <w:proofErr w:type="gramEnd"/>
      <w:r>
        <w:rPr>
          <w:rFonts w:ascii="微软雅黑" w:eastAsia="微软雅黑" w:hAnsi="微软雅黑" w:cs="微软雅黑"/>
          <w:sz w:val="24"/>
        </w:rPr>
        <w:t>webkit</w:t>
      </w:r>
      <w:proofErr w:type="spellEnd"/>
      <w:r>
        <w:rPr>
          <w:rFonts w:ascii="微软雅黑" w:eastAsia="微软雅黑" w:hAnsi="微软雅黑" w:cs="微软雅黑"/>
          <w:sz w:val="24"/>
        </w:rPr>
        <w:t>-flex;</w:t>
      </w:r>
    </w:p>
    <w:p w14:paraId="368E8B99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r>
        <w:rPr>
          <w:rFonts w:ascii="微软雅黑" w:eastAsia="微软雅黑" w:hAnsi="微软雅黑" w:cs="微软雅黑"/>
          <w:sz w:val="24"/>
        </w:rPr>
        <w:t>align-</w:t>
      </w:r>
      <w:proofErr w:type="gramStart"/>
      <w:r>
        <w:rPr>
          <w:rFonts w:ascii="微软雅黑" w:eastAsia="微软雅黑" w:hAnsi="微软雅黑" w:cs="微软雅黑"/>
          <w:sz w:val="24"/>
        </w:rPr>
        <w:t>items:center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158E2C93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0A50BB8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14:paraId="5636DF64" w14:textId="77777777" w:rsidR="00D446AB" w:rsidRDefault="00E718E6">
      <w:pPr>
        <w:rPr>
          <w:rFonts w:ascii="Calibri" w:eastAsia="Calibri" w:hAnsi="Calibri" w:cs="Calibri"/>
        </w:rPr>
      </w:pPr>
      <w:hyperlink r:id="rId25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14:paraId="1224E5C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attr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()和prop()的区别</w:t>
      </w:r>
    </w:p>
    <w:p w14:paraId="2C8F029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 w:rsidR="007121F6">
        <w:rPr>
          <w:rFonts w:ascii="宋体" w:hAnsi="宋体" w:cs="宋体"/>
        </w:rPr>
        <w:t>元素本身就</w:t>
      </w:r>
      <w:r>
        <w:rPr>
          <w:rFonts w:ascii="宋体" w:hAnsi="宋体" w:cs="宋体"/>
        </w:rPr>
        <w:t>有的</w:t>
      </w:r>
      <w:r w:rsidRPr="0004453B"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14:paraId="05624C4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</w:t>
      </w:r>
      <w:r w:rsidRPr="004A31B6">
        <w:rPr>
          <w:rFonts w:ascii="宋体" w:hAnsi="宋体" w:cs="宋体"/>
          <w:color w:val="00B050"/>
        </w:rPr>
        <w:t>自己定义的</w:t>
      </w:r>
      <w:r w:rsidRPr="004A31B6">
        <w:rPr>
          <w:rFonts w:ascii="Calibri" w:eastAsia="Calibri" w:hAnsi="Calibri" w:cs="Calibri"/>
          <w:color w:val="00B050"/>
        </w:rPr>
        <w:t>DOM</w:t>
      </w:r>
      <w:r w:rsidRPr="004A31B6"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proofErr w:type="spellStart"/>
      <w:r w:rsidRPr="004A31B6">
        <w:rPr>
          <w:rFonts w:ascii="Calibri" w:eastAsia="Calibri" w:hAnsi="Calibri" w:cs="Calibri"/>
          <w:color w:val="00B050"/>
        </w:rPr>
        <w:t>attr</w:t>
      </w:r>
      <w:proofErr w:type="spellEnd"/>
      <w:r w:rsidRPr="004A31B6">
        <w:rPr>
          <w:rFonts w:ascii="Calibri" w:eastAsia="Calibri" w:hAnsi="Calibri" w:cs="Calibri"/>
          <w:color w:val="00B050"/>
        </w:rPr>
        <w:t>()</w:t>
      </w:r>
      <w:r>
        <w:rPr>
          <w:rFonts w:ascii="Calibri" w:eastAsia="Calibri" w:hAnsi="Calibri" w:cs="Calibri"/>
        </w:rPr>
        <w:t>;</w:t>
      </w:r>
    </w:p>
    <w:p w14:paraId="2714B38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14:paraId="60373DC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="00ED0497" w:rsidRPr="002F1BF6">
        <w:rPr>
          <w:rFonts w:ascii="宋体" w:hAnsi="宋体" w:cs="宋体"/>
          <w:color w:val="FF0000"/>
        </w:rPr>
        <w:t>对象，</w:t>
      </w:r>
      <w:r w:rsidR="00955FCB" w:rsidRPr="002F1BF6">
        <w:rPr>
          <w:rFonts w:ascii="宋体" w:hAnsi="宋体" w:cs="宋体"/>
          <w:color w:val="FF0000"/>
        </w:rPr>
        <w:t>布尔</w:t>
      </w:r>
      <w:r w:rsidR="00955FCB"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14:paraId="424A7E1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</w:t>
      </w:r>
      <w:r w:rsidR="00ED0497">
        <w:rPr>
          <w:rFonts w:ascii="宋体" w:hAnsi="宋体" w:cs="宋体"/>
        </w:rPr>
        <w:t>，</w:t>
      </w:r>
      <w:r>
        <w:rPr>
          <w:rFonts w:ascii="宋体" w:hAnsi="宋体" w:cs="宋体"/>
        </w:rPr>
        <w:t>不是数字的数字类型</w:t>
      </w:r>
    </w:p>
    <w:p w14:paraId="3ED44765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14:paraId="70C3BE0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proofErr w:type="spellStart"/>
      <w:r>
        <w:rPr>
          <w:rFonts w:ascii="Calibri" w:eastAsia="Calibri" w:hAnsi="Calibri" w:cs="Calibri"/>
        </w:rPr>
        <w:t>Person.call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Start"/>
      <w:r>
        <w:rPr>
          <w:rFonts w:ascii="Calibri" w:eastAsia="Calibri" w:hAnsi="Calibri" w:cs="Calibri"/>
        </w:rPr>
        <w:t>this,name</w:t>
      </w:r>
      <w:proofErr w:type="gramEnd"/>
      <w:r>
        <w:rPr>
          <w:rFonts w:ascii="Calibri" w:eastAsia="Calibri" w:hAnsi="Calibri" w:cs="Calibri"/>
        </w:rPr>
        <w:t>,sex</w:t>
      </w:r>
      <w:proofErr w:type="spellEnd"/>
      <w:r>
        <w:rPr>
          <w:rFonts w:ascii="Calibri" w:eastAsia="Calibri" w:hAnsi="Calibri" w:cs="Calibri"/>
        </w:rPr>
        <w:t>)</w:t>
      </w:r>
    </w:p>
    <w:p w14:paraId="205D6E8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14:paraId="3B6516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proofErr w:type="spellStart"/>
      <w:r>
        <w:rPr>
          <w:rFonts w:ascii="Calibri" w:eastAsia="Calibri" w:hAnsi="Calibri" w:cs="Calibri"/>
        </w:rPr>
        <w:t>Person.prototype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Worker.prototype</w:t>
      </w:r>
      <w:proofErr w:type="spellEnd"/>
      <w:r>
        <w:rPr>
          <w:rFonts w:ascii="Calibri" w:eastAsia="Calibri" w:hAnsi="Calibri" w:cs="Calibri"/>
        </w:rPr>
        <w:t xml:space="preserve">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14:paraId="3021776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14:paraId="0EED7EC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proofErr w:type="spellStart"/>
      <w:r>
        <w:rPr>
          <w:rFonts w:ascii="Calibri" w:eastAsia="Calibri" w:hAnsi="Calibri" w:cs="Calibri"/>
        </w:rPr>
        <w:t>Person.prototype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Worker.prototype</w:t>
      </w:r>
      <w:proofErr w:type="spellEnd"/>
      <w:r>
        <w:rPr>
          <w:rFonts w:ascii="宋体" w:hAnsi="宋体" w:cs="宋体"/>
        </w:rPr>
        <w:t>，</w:t>
      </w:r>
    </w:p>
    <w:p w14:paraId="4824ACF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14:paraId="420D884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14:paraId="1C31FD3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14:paraId="44CCC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14:paraId="7E0CBE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49F9F7A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159DF74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14:paraId="6823B761" w14:textId="77777777" w:rsidR="00D446AB" w:rsidRDefault="0078635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in arr1){</w:t>
      </w:r>
    </w:p>
    <w:p w14:paraId="3D3EEF9C" w14:textId="77777777" w:rsidR="00D446AB" w:rsidRDefault="00786351">
      <w:pPr>
        <w:ind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14:paraId="327B18A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76E78FE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二十一：after</w:t>
      </w:r>
      <w:r w:rsidR="009856F2">
        <w:rPr>
          <w:rFonts w:ascii="微软雅黑" w:eastAsia="微软雅黑" w:hAnsi="微软雅黑" w:cs="微软雅黑"/>
          <w:color w:val="FF0000"/>
          <w:sz w:val="28"/>
        </w:rPr>
        <w:t>()</w:t>
      </w:r>
      <w:r>
        <w:rPr>
          <w:rFonts w:ascii="微软雅黑" w:eastAsia="微软雅黑" w:hAnsi="微软雅黑" w:cs="微软雅黑"/>
          <w:color w:val="FF0000"/>
          <w:sz w:val="28"/>
        </w:rPr>
        <w:t>和append()的区别</w:t>
      </w:r>
    </w:p>
    <w:p w14:paraId="24248171" w14:textId="77777777" w:rsidR="00D446AB" w:rsidRDefault="009856F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786351">
        <w:rPr>
          <w:rFonts w:ascii="Calibri" w:eastAsia="Calibri" w:hAnsi="Calibri" w:cs="Calibri"/>
        </w:rPr>
        <w:t>fter</w:t>
      </w:r>
      <w:r>
        <w:rPr>
          <w:rFonts w:ascii="Calibri" w:eastAsia="Calibri" w:hAnsi="Calibri" w:cs="Calibri"/>
        </w:rPr>
        <w:t>()</w:t>
      </w:r>
      <w:r w:rsidR="00786351">
        <w:rPr>
          <w:rFonts w:ascii="宋体" w:hAnsi="宋体" w:cs="宋体"/>
        </w:rPr>
        <w:t>是在元素节点外后面添加，</w:t>
      </w:r>
      <w:r w:rsidR="00786351">
        <w:rPr>
          <w:rFonts w:ascii="Calibri" w:eastAsia="Calibri" w:hAnsi="Calibri" w:cs="Calibri"/>
        </w:rPr>
        <w:t>append</w:t>
      </w:r>
      <w:r w:rsidR="00786351">
        <w:rPr>
          <w:rFonts w:ascii="宋体" w:hAnsi="宋体" w:cs="宋体"/>
        </w:rPr>
        <w:t>是在元素节点内部的后面添加</w:t>
      </w:r>
    </w:p>
    <w:p w14:paraId="2786855F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instanceof</w:t>
      </w:r>
      <w:proofErr w:type="spellEnd"/>
    </w:p>
    <w:p w14:paraId="6EB765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14:paraId="0CC29C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14:paraId="20F4A12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14:paraId="63D63B90" w14:textId="77777777" w:rsidR="00D446AB" w:rsidRDefault="00D446AB">
      <w:pPr>
        <w:rPr>
          <w:rFonts w:ascii="Calibri" w:eastAsia="Calibri" w:hAnsi="Calibri" w:cs="Calibri"/>
        </w:rPr>
      </w:pPr>
    </w:p>
    <w:p w14:paraId="2CB7F59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14:paraId="285508AE" w14:textId="77777777" w:rsidR="00D446AB" w:rsidRDefault="00786351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position:sticky</w:t>
      </w:r>
      <w:proofErr w:type="spellEnd"/>
      <w:proofErr w:type="gramEnd"/>
      <w:r>
        <w:rPr>
          <w:rFonts w:ascii="Calibri" w:eastAsia="Calibri" w:hAnsi="Calibri" w:cs="Calibri"/>
        </w:rPr>
        <w:t>;</w:t>
      </w:r>
    </w:p>
    <w:p w14:paraId="613AD3D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14:paraId="28DE2777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</w:t>
      </w:r>
      <w:proofErr w:type="gramStart"/>
      <w:r>
        <w:rPr>
          <w:rFonts w:ascii="宋体" w:hAnsi="宋体" w:cs="宋体"/>
          <w:color w:val="111111"/>
          <w:spacing w:val="-2"/>
          <w:sz w:val="24"/>
        </w:rPr>
        <w:t>像大量</w:t>
      </w:r>
      <w:proofErr w:type="gramEnd"/>
      <w:r>
        <w:rPr>
          <w:rFonts w:ascii="宋体" w:hAnsi="宋体" w:cs="宋体"/>
          <w:color w:val="111111"/>
          <w:spacing w:val="-2"/>
          <w:sz w:val="24"/>
        </w:rPr>
        <w:t>的使用了闭包及全局变量</w:t>
      </w:r>
    </w:p>
    <w:p w14:paraId="6D9CCED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14:paraId="33B7899C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14:paraId="23270369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14:paraId="2ABA8F8A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与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14:paraId="5221640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14:paraId="6607DBB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14:paraId="56845CD5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14:paraId="2EEA4C6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</w:t>
      </w:r>
      <w:proofErr w:type="gramStart"/>
      <w:r>
        <w:rPr>
          <w:rFonts w:ascii="Georgia" w:eastAsia="Georgia" w:hAnsi="Georgia" w:cs="Georgia"/>
          <w:color w:val="111111"/>
          <w:spacing w:val="-2"/>
          <w:sz w:val="24"/>
        </w:rPr>
        <w:t>items :</w:t>
      </w:r>
      <w:proofErr w:type="gramEnd"/>
      <w:r>
        <w:rPr>
          <w:rFonts w:ascii="Georgia" w:eastAsia="Georgia" w:hAnsi="Georgia" w:cs="Georgia"/>
          <w:color w:val="111111"/>
          <w:spacing w:val="-2"/>
          <w:sz w:val="24"/>
        </w:rPr>
        <w:t xml:space="preserve"> center;</w:t>
      </w:r>
    </w:p>
    <w:p w14:paraId="6D827411" w14:textId="77777777" w:rsidR="00D446AB" w:rsidRDefault="00E718E6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26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14:paraId="40ABB027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14:paraId="1591AB4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var </w:t>
      </w:r>
      <w:proofErr w:type="spellStart"/>
      <w:r>
        <w:rPr>
          <w:rFonts w:ascii="宋体" w:hAnsi="宋体" w:cs="宋体"/>
          <w:sz w:val="24"/>
        </w:rPr>
        <w:t>arr</w:t>
      </w:r>
      <w:proofErr w:type="spellEnd"/>
      <w:r>
        <w:rPr>
          <w:rFonts w:ascii="宋体" w:hAnsi="宋体" w:cs="宋体"/>
          <w:sz w:val="24"/>
        </w:rPr>
        <w:t xml:space="preserve"> = [1,2,3,4,5,1,2,4];</w:t>
      </w:r>
    </w:p>
    <w:p w14:paraId="1065685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1D6184E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14:paraId="4133CEC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/>
          <w:sz w:val="24"/>
        </w:rPr>
        <w:t>for(</w:t>
      </w:r>
      <w:proofErr w:type="gramEnd"/>
      <w:r>
        <w:rPr>
          <w:rFonts w:ascii="宋体" w:hAnsi="宋体" w:cs="宋体"/>
          <w:sz w:val="24"/>
        </w:rPr>
        <w:t xml:space="preserve">var 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 xml:space="preserve"> = 0;i &lt; </w:t>
      </w:r>
      <w:proofErr w:type="spellStart"/>
      <w:r>
        <w:rPr>
          <w:rFonts w:ascii="宋体" w:hAnsi="宋体" w:cs="宋体"/>
          <w:sz w:val="24"/>
        </w:rPr>
        <w:t>array.length</w:t>
      </w:r>
      <w:proofErr w:type="spellEnd"/>
      <w:r>
        <w:rPr>
          <w:rFonts w:ascii="宋体" w:hAnsi="宋体" w:cs="宋体"/>
          <w:sz w:val="24"/>
        </w:rPr>
        <w:t xml:space="preserve">; 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++){</w:t>
      </w:r>
    </w:p>
    <w:p w14:paraId="7B90B21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</w:t>
      </w:r>
      <w:proofErr w:type="gramStart"/>
      <w:r>
        <w:rPr>
          <w:rFonts w:ascii="宋体" w:hAnsi="宋体" w:cs="宋体"/>
          <w:sz w:val="24"/>
        </w:rPr>
        <w:t>if(</w:t>
      </w:r>
      <w:proofErr w:type="gramEnd"/>
      <w:r>
        <w:rPr>
          <w:rFonts w:ascii="宋体" w:hAnsi="宋体" w:cs="宋体"/>
          <w:sz w:val="24"/>
        </w:rPr>
        <w:t>arr1.indexOf(array[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]) === -1){</w:t>
      </w:r>
    </w:p>
    <w:p w14:paraId="790CD140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]);</w:t>
      </w:r>
    </w:p>
    <w:p w14:paraId="7BC48DB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14:paraId="3E7E97D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14:paraId="19945A5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14:paraId="6B5A94C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0D0A2941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</w:t>
      </w:r>
      <w:proofErr w:type="spellStart"/>
      <w:r>
        <w:rPr>
          <w:rFonts w:ascii="宋体" w:hAnsi="宋体" w:cs="宋体"/>
          <w:sz w:val="24"/>
        </w:rPr>
        <w:t>arr</w:t>
      </w:r>
      <w:proofErr w:type="spellEnd"/>
      <w:r>
        <w:rPr>
          <w:rFonts w:ascii="宋体" w:hAnsi="宋体" w:cs="宋体"/>
          <w:sz w:val="24"/>
        </w:rPr>
        <w:t>));</w:t>
      </w:r>
    </w:p>
    <w:p w14:paraId="59DD5470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14:paraId="1AFD44E0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em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vm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的区别</w:t>
      </w:r>
    </w:p>
    <w:p w14:paraId="01480658" w14:textId="77777777"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</w:t>
      </w:r>
      <w:proofErr w:type="spellStart"/>
      <w:r>
        <w:rPr>
          <w:rFonts w:ascii="微软雅黑" w:eastAsia="微软雅黑" w:hAnsi="微软雅黑" w:cs="微软雅黑"/>
          <w:sz w:val="24"/>
        </w:rPr>
        <w:t>em</w:t>
      </w:r>
      <w:proofErr w:type="spellEnd"/>
      <w:r>
        <w:rPr>
          <w:rFonts w:ascii="微软雅黑" w:eastAsia="微软雅黑" w:hAnsi="微软雅黑" w:cs="微软雅黑"/>
          <w:sz w:val="24"/>
        </w:rPr>
        <w:t>是</w:t>
      </w:r>
      <w:proofErr w:type="gramStart"/>
      <w:r>
        <w:rPr>
          <w:rFonts w:ascii="微软雅黑" w:eastAsia="微软雅黑" w:hAnsi="微软雅黑" w:cs="微软雅黑"/>
          <w:sz w:val="24"/>
        </w:rPr>
        <w:t>根据父级来</w:t>
      </w:r>
      <w:proofErr w:type="gramEnd"/>
      <w:r>
        <w:rPr>
          <w:rFonts w:ascii="微软雅黑" w:eastAsia="微软雅黑" w:hAnsi="微软雅黑" w:cs="微软雅黑"/>
          <w:sz w:val="24"/>
        </w:rPr>
        <w:t>设置的，</w:t>
      </w:r>
      <w:proofErr w:type="spellStart"/>
      <w:r>
        <w:rPr>
          <w:rFonts w:ascii="微软雅黑" w:eastAsia="微软雅黑" w:hAnsi="微软雅黑" w:cs="微软雅黑"/>
          <w:sz w:val="24"/>
        </w:rPr>
        <w:t>vm</w:t>
      </w:r>
      <w:proofErr w:type="spellEnd"/>
      <w:r>
        <w:rPr>
          <w:rFonts w:ascii="微软雅黑" w:eastAsia="微软雅黑" w:hAnsi="微软雅黑" w:cs="微软雅黑"/>
          <w:sz w:val="24"/>
        </w:rPr>
        <w:t>是根据窗口来设置的</w:t>
      </w:r>
    </w:p>
    <w:p w14:paraId="4327FD9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14:paraId="7038565B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14:paraId="3C55D7D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14:paraId="4445696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14:paraId="35E8A32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14:paraId="38C6EA4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14:paraId="42157B1B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14:paraId="4D209D3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14:paraId="773B273B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14:paraId="335CF8BF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14:paraId="10BF8A0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14:paraId="1F1F3C2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14:paraId="0C53AFEA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14:paraId="01904E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subbleSort</w:t>
      </w:r>
      <w:proofErr w:type="spellEnd"/>
      <w:r>
        <w:rPr>
          <w:rFonts w:ascii="Calibri" w:eastAsia="Calibri" w:hAnsi="Calibri" w:cs="Calibri"/>
        </w:rPr>
        <w:t xml:space="preserve"> = function (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181771A1" w14:textId="77777777" w:rsidR="00D446AB" w:rsidRDefault="00786351">
      <w:pPr>
        <w:ind w:firstLine="4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=0;i&lt;arr.length-1;i++){</w:t>
      </w:r>
    </w:p>
    <w:p w14:paraId="566EE8AF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>var j = i+1;j&lt;</w:t>
      </w:r>
      <w:proofErr w:type="spellStart"/>
      <w:r>
        <w:rPr>
          <w:rFonts w:ascii="Calibri" w:eastAsia="Calibri" w:hAnsi="Calibri" w:cs="Calibri"/>
        </w:rPr>
        <w:t>arr.length;j</w:t>
      </w:r>
      <w:proofErr w:type="spellEnd"/>
      <w:r>
        <w:rPr>
          <w:rFonts w:ascii="Calibri" w:eastAsia="Calibri" w:hAnsi="Calibri" w:cs="Calibri"/>
        </w:rPr>
        <w:t>++){</w:t>
      </w:r>
    </w:p>
    <w:p w14:paraId="77E15395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]&gt;=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</w:t>
      </w:r>
      <w:proofErr w:type="gramStart"/>
      <w:r>
        <w:rPr>
          <w:rFonts w:ascii="Calibri" w:eastAsia="Calibri" w:hAnsi="Calibri" w:cs="Calibri"/>
        </w:rPr>
        <w:t>]){</w:t>
      </w:r>
      <w:proofErr w:type="gramEnd"/>
    </w:p>
    <w:p w14:paraId="1A5060BC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 max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14:paraId="189BCB77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[j];</w:t>
      </w:r>
    </w:p>
    <w:p w14:paraId="2BD94C6E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[j] = max;</w:t>
      </w:r>
    </w:p>
    <w:p w14:paraId="4A55D447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9BD8A19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767C6E9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346ACB7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return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;</w:t>
      </w:r>
    </w:p>
    <w:p w14:paraId="095CBAA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57262A7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14:paraId="503F7869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</w:t>
      </w:r>
      <w:proofErr w:type="spellStart"/>
      <w:r>
        <w:rPr>
          <w:rFonts w:ascii="宋体" w:hAnsi="宋体" w:cs="宋体"/>
          <w:sz w:val="24"/>
        </w:rPr>
        <w:t>args</w:t>
      </w:r>
      <w:proofErr w:type="spellEnd"/>
      <w:r>
        <w:rPr>
          <w:rFonts w:ascii="宋体" w:hAnsi="宋体" w:cs="宋体"/>
          <w:sz w:val="24"/>
        </w:rPr>
        <w:t>) =</w:t>
      </w:r>
      <w:proofErr w:type="gramStart"/>
      <w:r>
        <w:rPr>
          <w:rFonts w:ascii="宋体" w:hAnsi="宋体" w:cs="宋体"/>
          <w:sz w:val="24"/>
        </w:rPr>
        <w:t>&gt;{</w:t>
      </w:r>
      <w:proofErr w:type="gramEnd"/>
    </w:p>
    <w:p w14:paraId="2DFB2285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let sum = </w:t>
      </w:r>
      <w:proofErr w:type="spellStart"/>
      <w:proofErr w:type="gramStart"/>
      <w:r>
        <w:rPr>
          <w:rFonts w:ascii="宋体" w:hAnsi="宋体" w:cs="宋体"/>
          <w:sz w:val="24"/>
        </w:rPr>
        <w:t>args.reduce</w:t>
      </w:r>
      <w:proofErr w:type="spellEnd"/>
      <w:proofErr w:type="gramEnd"/>
      <w:r>
        <w:rPr>
          <w:rFonts w:ascii="宋体" w:hAnsi="宋体" w:cs="宋体"/>
          <w:sz w:val="24"/>
        </w:rPr>
        <w:t>( (num1,num2) =&gt;{</w:t>
      </w:r>
    </w:p>
    <w:p w14:paraId="16682202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33ED6A76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361A1280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</w:t>
      </w:r>
      <w:proofErr w:type="gramStart"/>
      <w:r>
        <w:rPr>
          <w:rFonts w:ascii="宋体" w:hAnsi="宋体" w:cs="宋体"/>
          <w:sz w:val="24"/>
        </w:rPr>
        <w:t>&gt;{</w:t>
      </w:r>
      <w:proofErr w:type="gramEnd"/>
    </w:p>
    <w:p w14:paraId="214485FA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</w:t>
      </w:r>
      <w:proofErr w:type="gramStart"/>
      <w:r>
        <w:rPr>
          <w:rFonts w:ascii="宋体" w:hAnsi="宋体" w:cs="宋体"/>
          <w:sz w:val="24"/>
        </w:rPr>
        <w:t>( (</w:t>
      </w:r>
      <w:proofErr w:type="gramEnd"/>
      <w:r>
        <w:rPr>
          <w:rFonts w:ascii="宋体" w:hAnsi="宋体" w:cs="宋体"/>
          <w:sz w:val="24"/>
        </w:rPr>
        <w:t>num1,num2) =&gt;{</w:t>
      </w:r>
    </w:p>
    <w:p w14:paraId="5CD49A9D" w14:textId="77777777"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633C6E39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205D5DD8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38E5F8D7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98833FC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14:paraId="293F2942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771E933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B03187F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70CFA6DC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add(</w:t>
      </w:r>
      <w:proofErr w:type="gramEnd"/>
      <w:r>
        <w:rPr>
          <w:rFonts w:ascii="宋体" w:hAnsi="宋体" w:cs="宋体"/>
          <w:sz w:val="24"/>
        </w:rPr>
        <w:t xml:space="preserve">2,3,4) // 9 </w:t>
      </w:r>
    </w:p>
    <w:p w14:paraId="69414752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add(</w:t>
      </w:r>
      <w:proofErr w:type="gramEnd"/>
      <w:r>
        <w:rPr>
          <w:rFonts w:ascii="宋体" w:hAnsi="宋体" w:cs="宋体"/>
          <w:sz w:val="24"/>
        </w:rPr>
        <w:t xml:space="preserve">2)(5) // 7 </w:t>
      </w:r>
    </w:p>
    <w:p w14:paraId="085A094E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lastRenderedPageBreak/>
        <w:t>add(</w:t>
      </w:r>
      <w:proofErr w:type="gramEnd"/>
      <w:r>
        <w:rPr>
          <w:rFonts w:ascii="宋体" w:hAnsi="宋体" w:cs="宋体"/>
          <w:sz w:val="24"/>
        </w:rPr>
        <w:t>2,3)(5)(1) // 11</w:t>
      </w:r>
    </w:p>
    <w:p w14:paraId="0123BA20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 xml:space="preserve">三十二：几种存储的Local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Storage,Session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Storage,Web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SQL,Cookies,Cache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Storage的区别</w:t>
      </w:r>
    </w:p>
    <w:p w14:paraId="52A8075C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</w:t>
      </w:r>
      <w:proofErr w:type="gramStart"/>
      <w:r>
        <w:rPr>
          <w:rFonts w:ascii="宋体" w:hAnsi="宋体" w:cs="宋体"/>
          <w:sz w:val="24"/>
        </w:rPr>
        <w:t>一</w:t>
      </w:r>
      <w:proofErr w:type="gramEnd"/>
      <w:r>
        <w:rPr>
          <w:rFonts w:ascii="宋体" w:hAnsi="宋体" w:cs="宋体"/>
          <w:sz w:val="24"/>
        </w:rPr>
        <w:t>：</w:t>
      </w:r>
    </w:p>
    <w:p w14:paraId="132F34EF" w14:textId="77777777" w:rsidR="00D446AB" w:rsidRDefault="00E718E6">
      <w:pPr>
        <w:jc w:val="left"/>
        <w:rPr>
          <w:rFonts w:ascii="宋体" w:hAnsi="宋体" w:cs="宋体"/>
          <w:sz w:val="24"/>
        </w:rPr>
      </w:pPr>
      <w:hyperlink r:id="rId27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150E71F8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14:paraId="6636F2F6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</w:t>
      </w:r>
      <w:proofErr w:type="gramStart"/>
      <w:r>
        <w:rPr>
          <w:rFonts w:ascii="宋体" w:hAnsi="宋体" w:cs="宋体"/>
          <w:sz w:val="24"/>
        </w:rPr>
        <w:t>一</w:t>
      </w:r>
      <w:proofErr w:type="gramEnd"/>
      <w:r>
        <w:rPr>
          <w:rFonts w:ascii="宋体" w:hAnsi="宋体" w:cs="宋体"/>
          <w:sz w:val="24"/>
        </w:rPr>
        <w:t>：</w:t>
      </w:r>
    </w:p>
    <w:p w14:paraId="6513A639" w14:textId="77777777" w:rsidR="00D446AB" w:rsidRDefault="00E718E6">
      <w:pPr>
        <w:jc w:val="left"/>
        <w:rPr>
          <w:rFonts w:ascii="宋体" w:hAnsi="宋体" w:cs="宋体"/>
          <w:sz w:val="24"/>
        </w:rPr>
      </w:pPr>
      <w:hyperlink r:id="rId28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3DDCD74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</w:t>
      </w:r>
      <w:proofErr w:type="gramStart"/>
      <w:r>
        <w:rPr>
          <w:rFonts w:ascii="微软雅黑" w:eastAsia="微软雅黑" w:hAnsi="微软雅黑" w:cs="微软雅黑"/>
          <w:color w:val="FF0000"/>
          <w:sz w:val="28"/>
        </w:rPr>
        <w:t>手些</w:t>
      </w:r>
      <w:proofErr w:type="gramEnd"/>
      <w:r>
        <w:rPr>
          <w:rFonts w:ascii="微软雅黑" w:eastAsia="微软雅黑" w:hAnsi="微软雅黑" w:cs="微软雅黑"/>
          <w:color w:val="FF0000"/>
          <w:sz w:val="28"/>
        </w:rPr>
        <w:t>Ajax()的原理</w:t>
      </w:r>
    </w:p>
    <w:p w14:paraId="5C3AF72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function </w:t>
      </w:r>
      <w:proofErr w:type="gramStart"/>
      <w:r>
        <w:rPr>
          <w:rFonts w:ascii="Calibri" w:eastAsia="Calibri" w:hAnsi="Calibri" w:cs="Calibri"/>
        </w:rPr>
        <w:t>ajax(</w:t>
      </w:r>
      <w:proofErr w:type="gramEnd"/>
      <w:r>
        <w:rPr>
          <w:rFonts w:ascii="Calibri" w:eastAsia="Calibri" w:hAnsi="Calibri" w:cs="Calibri"/>
        </w:rPr>
        <w:t xml:space="preserve">method,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>, data, success) {</w:t>
      </w:r>
    </w:p>
    <w:p w14:paraId="5D28C73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var </w:t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null;</w:t>
      </w:r>
    </w:p>
    <w:p w14:paraId="006F9BB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14:paraId="54B4A1C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proofErr w:type="gramStart"/>
      <w:r>
        <w:rPr>
          <w:rFonts w:ascii="Calibri" w:eastAsia="Calibri" w:hAnsi="Calibri" w:cs="Calibri"/>
        </w:rPr>
        <w:t>XMLHttpRequest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30B020C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14:paraId="6FE60F1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proofErr w:type="gramStart"/>
      <w:r>
        <w:rPr>
          <w:rFonts w:ascii="Calibri" w:eastAsia="Calibri" w:hAnsi="Calibri" w:cs="Calibri"/>
        </w:rPr>
        <w:t>ActiveXObject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</w:t>
      </w:r>
      <w:proofErr w:type="spellStart"/>
      <w:r>
        <w:rPr>
          <w:rFonts w:ascii="Calibri" w:eastAsia="Calibri" w:hAnsi="Calibri" w:cs="Calibri"/>
        </w:rPr>
        <w:t>Microsoft.XMLHTTP</w:t>
      </w:r>
      <w:proofErr w:type="spellEnd"/>
      <w:r>
        <w:rPr>
          <w:rFonts w:ascii="Calibri" w:eastAsia="Calibri" w:hAnsi="Calibri" w:cs="Calibri"/>
        </w:rPr>
        <w:t>');</w:t>
      </w:r>
    </w:p>
    <w:p w14:paraId="67DCCF6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1D0E50C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493CD2E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14:paraId="3D72E8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 xml:space="preserve"> += '?' + data;</w:t>
      </w:r>
    </w:p>
    <w:p w14:paraId="7C52B7E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0C6731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DD1A8D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xhr.open</w:t>
      </w:r>
      <w:proofErr w:type="spellEnd"/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method,url,true</w:t>
      </w:r>
      <w:proofErr w:type="spellEnd"/>
      <w:r>
        <w:rPr>
          <w:rFonts w:ascii="Calibri" w:eastAsia="Calibri" w:hAnsi="Calibri" w:cs="Calibri"/>
        </w:rPr>
        <w:t>);</w:t>
      </w:r>
    </w:p>
    <w:p w14:paraId="1F47609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14:paraId="1051D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xhr.send</w:t>
      </w:r>
      <w:proofErr w:type="spellEnd"/>
      <w:proofErr w:type="gramEnd"/>
      <w:r>
        <w:rPr>
          <w:rFonts w:ascii="Calibri" w:eastAsia="Calibri" w:hAnsi="Calibri" w:cs="Calibri"/>
        </w:rPr>
        <w:t>();</w:t>
      </w:r>
    </w:p>
    <w:p w14:paraId="2DC3648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14:paraId="3BF4105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xhr.setRequestHeader</w:t>
      </w:r>
      <w:proofErr w:type="spellEnd"/>
      <w:proofErr w:type="gramEnd"/>
      <w:r>
        <w:rPr>
          <w:rFonts w:ascii="Calibri" w:eastAsia="Calibri" w:hAnsi="Calibri" w:cs="Calibri"/>
        </w:rPr>
        <w:t>('content-type', 'application/x-www-form-</w:t>
      </w:r>
      <w:proofErr w:type="spellStart"/>
      <w:r>
        <w:rPr>
          <w:rFonts w:ascii="Calibri" w:eastAsia="Calibri" w:hAnsi="Calibri" w:cs="Calibri"/>
        </w:rPr>
        <w:t>urlencoded</w:t>
      </w:r>
      <w:proofErr w:type="spellEnd"/>
      <w:r>
        <w:rPr>
          <w:rFonts w:ascii="Calibri" w:eastAsia="Calibri" w:hAnsi="Calibri" w:cs="Calibri"/>
        </w:rPr>
        <w:t>');</w:t>
      </w:r>
    </w:p>
    <w:p w14:paraId="1D22D0A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xhr.send</w:t>
      </w:r>
      <w:proofErr w:type="spellEnd"/>
      <w:proofErr w:type="gramEnd"/>
      <w:r>
        <w:rPr>
          <w:rFonts w:ascii="Calibri" w:eastAsia="Calibri" w:hAnsi="Calibri" w:cs="Calibri"/>
        </w:rPr>
        <w:t>(data);</w:t>
      </w:r>
    </w:p>
    <w:p w14:paraId="5BAAD58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3CF88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BAE77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xhr.onreadystatechange</w:t>
      </w:r>
      <w:proofErr w:type="spellEnd"/>
      <w:proofErr w:type="gramEnd"/>
      <w:r>
        <w:rPr>
          <w:rFonts w:ascii="Calibri" w:eastAsia="Calibri" w:hAnsi="Calibri" w:cs="Calibri"/>
        </w:rPr>
        <w:t xml:space="preserve"> = function() {</w:t>
      </w:r>
    </w:p>
    <w:p w14:paraId="3F1A1AD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6783AFB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if </w:t>
      </w:r>
      <w:proofErr w:type="gramStart"/>
      <w:r>
        <w:rPr>
          <w:rFonts w:ascii="Calibri" w:eastAsia="Calibri" w:hAnsi="Calibri" w:cs="Calibri"/>
        </w:rPr>
        <w:t xml:space="preserve">( </w:t>
      </w:r>
      <w:proofErr w:type="spellStart"/>
      <w:r>
        <w:rPr>
          <w:rFonts w:ascii="Calibri" w:eastAsia="Calibri" w:hAnsi="Calibri" w:cs="Calibri"/>
        </w:rPr>
        <w:t>xhr</w:t>
      </w:r>
      <w:proofErr w:type="gramEnd"/>
      <w:r>
        <w:rPr>
          <w:rFonts w:ascii="Calibri" w:eastAsia="Calibri" w:hAnsi="Calibri" w:cs="Calibri"/>
        </w:rPr>
        <w:t>.readyState</w:t>
      </w:r>
      <w:proofErr w:type="spellEnd"/>
      <w:r>
        <w:rPr>
          <w:rFonts w:ascii="Calibri" w:eastAsia="Calibri" w:hAnsi="Calibri" w:cs="Calibri"/>
        </w:rPr>
        <w:t xml:space="preserve"> == 4 ) {</w:t>
      </w:r>
    </w:p>
    <w:p w14:paraId="41FA1AD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if </w:t>
      </w:r>
      <w:proofErr w:type="gramStart"/>
      <w:r>
        <w:rPr>
          <w:rFonts w:ascii="Calibri" w:eastAsia="Calibri" w:hAnsi="Calibri" w:cs="Calibri"/>
        </w:rPr>
        <w:t xml:space="preserve">( </w:t>
      </w:r>
      <w:proofErr w:type="spellStart"/>
      <w:r>
        <w:rPr>
          <w:rFonts w:ascii="Calibri" w:eastAsia="Calibri" w:hAnsi="Calibri" w:cs="Calibri"/>
        </w:rPr>
        <w:t>xhr</w:t>
      </w:r>
      <w:proofErr w:type="gramEnd"/>
      <w:r>
        <w:rPr>
          <w:rFonts w:ascii="Calibri" w:eastAsia="Calibri" w:hAnsi="Calibri" w:cs="Calibri"/>
        </w:rPr>
        <w:t>.status</w:t>
      </w:r>
      <w:proofErr w:type="spellEnd"/>
      <w:r>
        <w:rPr>
          <w:rFonts w:ascii="Calibri" w:eastAsia="Calibri" w:hAnsi="Calibri" w:cs="Calibri"/>
        </w:rPr>
        <w:t xml:space="preserve"> == 200 ) {</w:t>
      </w:r>
    </w:p>
    <w:p w14:paraId="32E4658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</w:t>
      </w:r>
      <w:proofErr w:type="spellStart"/>
      <w:proofErr w:type="gramStart"/>
      <w:r>
        <w:rPr>
          <w:rFonts w:ascii="Calibri" w:eastAsia="Calibri" w:hAnsi="Calibri" w:cs="Calibri"/>
        </w:rPr>
        <w:t>xhr.responseText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7F17A11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14:paraId="488BE0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 xml:space="preserve">' + </w:t>
      </w:r>
      <w:proofErr w:type="spellStart"/>
      <w:r>
        <w:rPr>
          <w:rFonts w:ascii="Calibri" w:eastAsia="Calibri" w:hAnsi="Calibri" w:cs="Calibri"/>
        </w:rPr>
        <w:t>xhr.status</w:t>
      </w:r>
      <w:proofErr w:type="spellEnd"/>
      <w:r>
        <w:rPr>
          <w:rFonts w:ascii="Calibri" w:eastAsia="Calibri" w:hAnsi="Calibri" w:cs="Calibri"/>
        </w:rPr>
        <w:t>);</w:t>
      </w:r>
    </w:p>
    <w:p w14:paraId="3927AD1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4227B55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086421E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04761C6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22B46D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1149C09C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14:paraId="556EE8FA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14:paraId="1AECA387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14:paraId="034A2A51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forEach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()的区别？</w:t>
      </w:r>
    </w:p>
    <w:p w14:paraId="4F4628B6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14:paraId="5194AC4E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14:paraId="4FA3032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</w:t>
      </w:r>
      <w:proofErr w:type="spellStart"/>
      <w:r>
        <w:rPr>
          <w:rFonts w:ascii="微软雅黑" w:eastAsia="微软雅黑" w:hAnsi="微软雅黑" w:cs="微软雅黑"/>
        </w:rPr>
        <w:t>item,index,arr</w:t>
      </w:r>
      <w:proofErr w:type="spellEnd"/>
      <w:r>
        <w:rPr>
          <w:rFonts w:ascii="微软雅黑" w:eastAsia="微软雅黑" w:hAnsi="微软雅黑" w:cs="微软雅黑"/>
        </w:rPr>
        <w:t>(原数组可省略不写)</w:t>
      </w:r>
    </w:p>
    <w:p w14:paraId="3BBDC331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14:paraId="79F61393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14:paraId="7059FA5E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14:paraId="46E6CDA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14:paraId="1F6D447C" w14:textId="77777777" w:rsidR="00D446AB" w:rsidRDefault="00786351">
      <w:pPr>
        <w:rPr>
          <w:rFonts w:ascii="微软雅黑" w:eastAsia="微软雅黑" w:hAnsi="微软雅黑" w:cs="微软雅黑"/>
        </w:rPr>
      </w:pPr>
      <w:proofErr w:type="spellStart"/>
      <w:r>
        <w:rPr>
          <w:rFonts w:ascii="微软雅黑" w:eastAsia="微软雅黑" w:hAnsi="微软雅黑" w:cs="微软雅黑"/>
        </w:rPr>
        <w:t>forEach</w:t>
      </w:r>
      <w:proofErr w:type="spellEnd"/>
      <w:r>
        <w:rPr>
          <w:rFonts w:ascii="微软雅黑" w:eastAsia="微软雅黑" w:hAnsi="微软雅黑" w:cs="微软雅黑"/>
        </w:rPr>
        <w:t>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14:paraId="3DE90C55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14:paraId="308AF71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14:paraId="5E35070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14:paraId="335AF501" w14:textId="77777777" w:rsidR="00D446AB" w:rsidRDefault="00E718E6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14:paraId="4375E4F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JSON.stringify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()的毛用</w:t>
      </w:r>
    </w:p>
    <w:p w14:paraId="1CDD4A52" w14:textId="77777777"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JSON.stringify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14:paraId="7078F1EB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</w:t>
      </w: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goatling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'}</w:t>
      </w:r>
    </w:p>
    <w:p w14:paraId="6AE5C52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(data)</w:t>
      </w:r>
    </w:p>
    <w:p w14:paraId="0BCA0C1E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14:paraId="613F9A5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</w:t>
      </w: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goatling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"}'</w:t>
      </w:r>
    </w:p>
    <w:p w14:paraId="6011B5DA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14:paraId="227A64C2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14:paraId="4C7823EB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14:paraId="3806C61D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</w:t>
      </w:r>
      <w:proofErr w:type="spellStart"/>
      <w:r>
        <w:rPr>
          <w:rFonts w:ascii="Verdana" w:eastAsia="Verdana" w:hAnsi="Verdana" w:cs="Verdana"/>
          <w:color w:val="333333"/>
        </w:rPr>
        <w:t>Math.min.apply</w:t>
      </w:r>
      <w:proofErr w:type="spellEnd"/>
      <w:r>
        <w:rPr>
          <w:rFonts w:ascii="Verdana" w:eastAsia="Verdana" w:hAnsi="Verdana" w:cs="Verdana"/>
          <w:color w:val="333333"/>
        </w:rPr>
        <w:t>(</w:t>
      </w:r>
      <w:proofErr w:type="spellStart"/>
      <w:r>
        <w:rPr>
          <w:rFonts w:ascii="Verdana" w:eastAsia="Verdana" w:hAnsi="Verdana" w:cs="Verdana"/>
          <w:color w:val="333333"/>
        </w:rPr>
        <w:t>null,arr</w:t>
      </w:r>
      <w:proofErr w:type="spellEnd"/>
      <w:r>
        <w:rPr>
          <w:rFonts w:ascii="Verdana" w:eastAsia="Verdana" w:hAnsi="Verdana" w:cs="Verdana"/>
          <w:color w:val="333333"/>
        </w:rPr>
        <w:t>));//</w:t>
      </w:r>
      <w:r>
        <w:rPr>
          <w:rFonts w:ascii="宋体" w:hAnsi="宋体" w:cs="宋体"/>
          <w:color w:val="333333"/>
        </w:rPr>
        <w:t>获取数组中最小值</w:t>
      </w:r>
    </w:p>
    <w:p w14:paraId="76EB14E8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</w:t>
      </w:r>
      <w:proofErr w:type="spellStart"/>
      <w:r>
        <w:rPr>
          <w:rFonts w:ascii="Verdana" w:eastAsia="Verdana" w:hAnsi="Verdana" w:cs="Verdana"/>
          <w:color w:val="333333"/>
        </w:rPr>
        <w:t>Math.max.apply</w:t>
      </w:r>
      <w:proofErr w:type="spellEnd"/>
      <w:r>
        <w:rPr>
          <w:rFonts w:ascii="Verdana" w:eastAsia="Verdana" w:hAnsi="Verdana" w:cs="Verdana"/>
          <w:color w:val="333333"/>
        </w:rPr>
        <w:t>(</w:t>
      </w:r>
      <w:proofErr w:type="spellStart"/>
      <w:r>
        <w:rPr>
          <w:rFonts w:ascii="Verdana" w:eastAsia="Verdana" w:hAnsi="Verdana" w:cs="Verdana"/>
          <w:color w:val="333333"/>
        </w:rPr>
        <w:t>null,arr</w:t>
      </w:r>
      <w:proofErr w:type="spellEnd"/>
      <w:r>
        <w:rPr>
          <w:rFonts w:ascii="Verdana" w:eastAsia="Verdana" w:hAnsi="Verdana" w:cs="Verdana"/>
          <w:color w:val="333333"/>
        </w:rPr>
        <w:t>));//</w:t>
      </w:r>
      <w:r>
        <w:rPr>
          <w:rFonts w:ascii="宋体" w:hAnsi="宋体" w:cs="宋体"/>
          <w:color w:val="333333"/>
        </w:rPr>
        <w:t>获取数组中的最大值</w:t>
      </w:r>
    </w:p>
    <w:p w14:paraId="338E085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javascript</w:t>
      </w:r>
      <w:proofErr w:type="spellEnd"/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14:paraId="6AE28F0D" w14:textId="77777777"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</w:t>
      </w:r>
      <w:proofErr w:type="gramStart"/>
      <w:r>
        <w:rPr>
          <w:rFonts w:ascii="宋体" w:hAnsi="宋体" w:cs="宋体"/>
          <w:color w:val="333333"/>
        </w:rPr>
        <w:t>流分为</w:t>
      </w:r>
      <w:proofErr w:type="gramEnd"/>
      <w:r>
        <w:rPr>
          <w:rFonts w:ascii="宋体" w:hAnsi="宋体" w:cs="宋体"/>
          <w:color w:val="333333"/>
        </w:rPr>
        <w:t>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proofErr w:type="spellStart"/>
      <w:r>
        <w:rPr>
          <w:rFonts w:ascii="Verdana" w:eastAsia="Verdana" w:hAnsi="Verdana" w:cs="Verdana"/>
          <w:color w:val="00B050"/>
        </w:rPr>
        <w:t>js</w:t>
      </w:r>
      <w:proofErr w:type="spellEnd"/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14:paraId="1096CE53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position:fixed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不兼容怎么办？</w:t>
      </w:r>
    </w:p>
    <w:p w14:paraId="04760F83" w14:textId="77777777"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14:paraId="403DC16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14:paraId="1C31315C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</w:t>
      </w:r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一</w:t>
      </w:r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：通过遍历。</w:t>
      </w:r>
    </w:p>
    <w:p w14:paraId="263F5EF4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方法二：用数组方法</w:t>
      </w:r>
      <w:proofErr w:type="spell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concat</w:t>
      </w:r>
      <w:proofErr w:type="spell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一个空数组。var a</w:t>
      </w:r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=[</w:t>
      </w:r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1,2,3];var c=[].</w:t>
      </w:r>
      <w:proofErr w:type="spell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concat</w:t>
      </w:r>
      <w:proofErr w:type="spell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(a); </w:t>
      </w:r>
    </w:p>
    <w:p w14:paraId="682A89E2" w14:textId="77777777"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</w:t>
      </w:r>
      <w:proofErr w:type="spellStart"/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arr.slice</w:t>
      </w:r>
      <w:proofErr w:type="spellEnd"/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();</w:t>
      </w:r>
    </w:p>
    <w:p w14:paraId="42F89BBC" w14:textId="77777777"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14:paraId="567B6612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14:paraId="57079428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</w:t>
      </w:r>
      <w:proofErr w:type="gramStart"/>
      <w:r>
        <w:rPr>
          <w:rFonts w:ascii="微软雅黑" w:eastAsia="微软雅黑" w:hAnsi="微软雅黑" w:cs="微软雅黑"/>
          <w:color w:val="333333"/>
          <w:sz w:val="18"/>
          <w:szCs w:val="18"/>
        </w:rPr>
        <w:t>一</w:t>
      </w:r>
      <w:proofErr w:type="gramEnd"/>
      <w:r>
        <w:rPr>
          <w:rFonts w:ascii="微软雅黑" w:eastAsia="微软雅黑" w:hAnsi="微软雅黑" w:cs="微软雅黑"/>
          <w:color w:val="333333"/>
          <w:sz w:val="18"/>
          <w:szCs w:val="18"/>
        </w:rPr>
        <w:t>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14:paraId="58CBB7A5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18"/>
          <w:szCs w:val="18"/>
        </w:rPr>
        <w:t>newObj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18"/>
          <w:szCs w:val="18"/>
        </w:rPr>
        <w:t>JSON.</w:t>
      </w:r>
      <w:proofErr w:type="gramStart"/>
      <w:r>
        <w:rPr>
          <w:rFonts w:ascii="微软雅黑" w:eastAsia="微软雅黑" w:hAnsi="微软雅黑" w:cs="微软雅黑"/>
          <w:color w:val="000000"/>
          <w:sz w:val="18"/>
          <w:szCs w:val="18"/>
        </w:rPr>
        <w:t>parse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微软雅黑" w:eastAsia="微软雅黑" w:hAnsi="微软雅黑" w:cs="微软雅黑"/>
          <w:color w:val="000000"/>
          <w:sz w:val="18"/>
          <w:szCs w:val="18"/>
        </w:rPr>
        <w:t>JSON.stringify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>(obj))</w:t>
      </w:r>
    </w:p>
    <w:p w14:paraId="1A510B1D" w14:textId="77777777"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14:paraId="322406AB" w14:textId="77777777" w:rsidR="00D446AB" w:rsidRDefault="00D446AB">
      <w:pPr>
        <w:rPr>
          <w:rFonts w:ascii="Verdana" w:eastAsia="Verdana" w:hAnsi="Verdana" w:cs="Verdana"/>
          <w:color w:val="00B050"/>
        </w:rPr>
      </w:pPr>
    </w:p>
    <w:p w14:paraId="2B208B44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proofErr w:type="spellStart"/>
      <w:r>
        <w:rPr>
          <w:rFonts w:ascii="微软雅黑" w:eastAsia="微软雅黑" w:hAnsi="微软雅黑" w:cs="微软雅黑"/>
          <w:color w:val="FF0000"/>
          <w:sz w:val="44"/>
        </w:rPr>
        <w:lastRenderedPageBreak/>
        <w:t>vue</w:t>
      </w:r>
      <w:proofErr w:type="spellEnd"/>
      <w:r>
        <w:rPr>
          <w:rFonts w:ascii="微软雅黑" w:eastAsia="微软雅黑" w:hAnsi="微软雅黑" w:cs="微软雅黑"/>
          <w:color w:val="FF0000"/>
          <w:sz w:val="44"/>
        </w:rPr>
        <w:t>框架的考点</w:t>
      </w:r>
    </w:p>
    <w:p w14:paraId="1A8B6B93" w14:textId="77777777" w:rsidR="00D446AB" w:rsidRDefault="00D446AB">
      <w:pPr>
        <w:rPr>
          <w:rFonts w:ascii="微软雅黑" w:eastAsia="微软雅黑" w:hAnsi="微软雅黑" w:cs="微软雅黑"/>
          <w:sz w:val="32"/>
        </w:rPr>
      </w:pPr>
    </w:p>
    <w:p w14:paraId="71AA9EE5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proofErr w:type="gramStart"/>
      <w:r>
        <w:rPr>
          <w:rFonts w:ascii="微软雅黑" w:eastAsia="微软雅黑" w:hAnsi="微软雅黑" w:cs="微软雅黑"/>
          <w:sz w:val="32"/>
        </w:rPr>
        <w:t>一</w:t>
      </w:r>
      <w:proofErr w:type="gramEnd"/>
      <w:r>
        <w:rPr>
          <w:rFonts w:ascii="微软雅黑" w:eastAsia="微软雅黑" w:hAnsi="微软雅黑" w:cs="微软雅黑"/>
          <w:sz w:val="32"/>
        </w:rPr>
        <w:t>.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的基础知识：</w:t>
      </w:r>
    </w:p>
    <w:p w14:paraId="399EB5BF" w14:textId="77777777" w:rsidR="00D446AB" w:rsidRDefault="00786351">
      <w:pPr>
        <w:rPr>
          <w:rFonts w:ascii="Calibri" w:eastAsia="Calibri" w:hAnsi="Calibri" w:cs="Calibri"/>
          <w:color w:val="00B050"/>
        </w:rPr>
      </w:pPr>
      <w:proofErr w:type="spellStart"/>
      <w:r>
        <w:rPr>
          <w:rFonts w:ascii="Calibri" w:eastAsia="Calibri" w:hAnsi="Calibri" w:cs="Calibri"/>
        </w:rPr>
        <w:t>vue</w:t>
      </w:r>
      <w:proofErr w:type="spellEnd"/>
      <w:r>
        <w:rPr>
          <w:rFonts w:ascii="Calibri" w:eastAsia="Calibri" w:hAnsi="Calibri" w:cs="Calibri"/>
        </w:rPr>
        <w:t>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14:paraId="18AF3249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proofErr w:type="spellStart"/>
      <w:r>
        <w:rPr>
          <w:rFonts w:ascii="Calibri" w:eastAsia="Calibri" w:hAnsi="Calibri" w:cs="Calibri"/>
          <w:color w:val="00B050"/>
        </w:rPr>
        <w:t>beforeEach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</w:t>
      </w:r>
      <w:proofErr w:type="spellStart"/>
      <w:r>
        <w:rPr>
          <w:rFonts w:ascii="Calibri" w:eastAsia="Calibri" w:hAnsi="Calibri" w:cs="Calibri"/>
          <w:color w:val="00B050"/>
        </w:rPr>
        <w:t>to,from,next</w:t>
      </w:r>
      <w:proofErr w:type="spellEnd"/>
      <w:r>
        <w:rPr>
          <w:rFonts w:ascii="Calibri" w:eastAsia="Calibri" w:hAnsi="Calibri" w:cs="Calibri"/>
          <w:color w:val="00B050"/>
        </w:rPr>
        <w:t>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proofErr w:type="spellStart"/>
      <w:r>
        <w:rPr>
          <w:rFonts w:ascii="Calibri" w:eastAsia="Calibri" w:hAnsi="Calibri" w:cs="Calibri"/>
          <w:color w:val="7030A0"/>
        </w:rPr>
        <w:t>afterEach</w:t>
      </w:r>
      <w:proofErr w:type="spellEnd"/>
    </w:p>
    <w:p w14:paraId="1428E27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proofErr w:type="spellStart"/>
      <w:r>
        <w:rPr>
          <w:rFonts w:ascii="Calibri" w:eastAsia="Calibri" w:hAnsi="Calibri" w:cs="Calibri"/>
          <w:color w:val="00B050"/>
        </w:rPr>
        <w:t>beforeEnter</w:t>
      </w:r>
      <w:proofErr w:type="spellEnd"/>
      <w:r>
        <w:rPr>
          <w:rFonts w:ascii="Calibri" w:eastAsia="Calibri" w:hAnsi="Calibri" w:cs="Calibri"/>
          <w:color w:val="00B050"/>
        </w:rPr>
        <w:t xml:space="preserve">, </w:t>
      </w:r>
      <w:proofErr w:type="spellStart"/>
      <w:r>
        <w:rPr>
          <w:rFonts w:ascii="Calibri" w:eastAsia="Calibri" w:hAnsi="Calibri" w:cs="Calibri"/>
          <w:color w:val="00B050"/>
        </w:rPr>
        <w:t>beforeLeave</w:t>
      </w:r>
      <w:proofErr w:type="spellEnd"/>
    </w:p>
    <w:p w14:paraId="7F843E00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proofErr w:type="spellStart"/>
      <w:r>
        <w:rPr>
          <w:rFonts w:ascii="Calibri" w:eastAsia="Calibri" w:hAnsi="Calibri" w:cs="Calibri"/>
          <w:color w:val="00B050"/>
        </w:rPr>
        <w:t>beforeRouterEnter</w:t>
      </w:r>
      <w:proofErr w:type="spellEnd"/>
      <w:r>
        <w:rPr>
          <w:rFonts w:ascii="Calibri" w:eastAsia="Calibri" w:hAnsi="Calibri" w:cs="Calibri"/>
          <w:color w:val="00B050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  <w:color w:val="00B050"/>
        </w:rPr>
        <w:t>beforeRouterUpdate,beforeRouteLeave</w:t>
      </w:r>
      <w:proofErr w:type="spellEnd"/>
      <w:proofErr w:type="gramEnd"/>
    </w:p>
    <w:p w14:paraId="0F4B793E" w14:textId="77777777" w:rsidR="00D446AB" w:rsidRDefault="00786351">
      <w:pPr>
        <w:jc w:val="left"/>
        <w:rPr>
          <w:rFonts w:ascii="Calibri" w:eastAsia="Calibri" w:hAnsi="Calibri" w:cs="Calibri"/>
          <w:color w:val="FF0000"/>
        </w:rPr>
      </w:pPr>
      <w:proofErr w:type="spellStart"/>
      <w:r>
        <w:rPr>
          <w:rFonts w:ascii="Calibri" w:eastAsia="Calibri" w:hAnsi="Calibri" w:cs="Calibri"/>
          <w:color w:val="FF0000"/>
        </w:rPr>
        <w:t>vuex</w:t>
      </w:r>
      <w:proofErr w:type="spellEnd"/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14:paraId="5D770116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mapState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mapGetters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mapMutations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mapAction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</w:t>
      </w:r>
      <w:proofErr w:type="gramStart"/>
      <w:r>
        <w:rPr>
          <w:rFonts w:ascii="Calibri" w:eastAsia="Calibri" w:hAnsi="Calibri" w:cs="Calibri"/>
          <w:color w:val="00B050"/>
        </w:rPr>
        <w:t>..</w:t>
      </w:r>
      <w:proofErr w:type="spellStart"/>
      <w:proofErr w:type="gramEnd"/>
      <w:r>
        <w:rPr>
          <w:rFonts w:ascii="Calibri" w:eastAsia="Calibri" w:hAnsi="Calibri" w:cs="Calibri"/>
          <w:color w:val="00B050"/>
        </w:rPr>
        <w:t>mapModule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</w:p>
    <w:p w14:paraId="3971805C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proofErr w:type="spellStart"/>
      <w:r>
        <w:rPr>
          <w:rFonts w:ascii="Calibri" w:eastAsia="Calibri" w:hAnsi="Calibri" w:cs="Calibri"/>
          <w:color w:val="FF0000"/>
        </w:rPr>
        <w:t>vue</w:t>
      </w:r>
      <w:proofErr w:type="spellEnd"/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14:paraId="52561B51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路由跳转参数的三种方式</w:t>
      </w:r>
    </w:p>
    <w:p w14:paraId="4C62E0B8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</w:t>
      </w:r>
      <w:proofErr w:type="spellStart"/>
      <w:r>
        <w:rPr>
          <w:rFonts w:ascii="Calibri" w:eastAsia="Calibri" w:hAnsi="Calibri" w:cs="Calibri"/>
          <w:color w:val="00B050"/>
        </w:rPr>
        <w:t>router.push</w:t>
      </w:r>
      <w:proofErr w:type="spellEnd"/>
      <w:r>
        <w:rPr>
          <w:rFonts w:ascii="Calibri" w:eastAsia="Calibri" w:hAnsi="Calibri" w:cs="Calibri"/>
          <w:color w:val="00B050"/>
        </w:rPr>
        <w:t>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14:paraId="0853DB13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</w:t>
      </w:r>
      <w:proofErr w:type="gramStart"/>
      <w:r>
        <w:rPr>
          <w:rFonts w:ascii="宋体" w:hAnsi="宋体" w:cs="宋体" w:hint="eastAsia"/>
          <w:color w:val="00B050"/>
        </w:rPr>
        <w:t>接</w:t>
      </w:r>
      <w:r>
        <w:rPr>
          <w:rFonts w:ascii="宋体" w:hAnsi="宋体" w:cs="宋体"/>
          <w:color w:val="00B050"/>
        </w:rPr>
        <w:t>使用</w:t>
      </w:r>
      <w:proofErr w:type="gramEnd"/>
      <w:r>
        <w:rPr>
          <w:rFonts w:ascii="宋体" w:hAnsi="宋体" w:cs="宋体"/>
          <w:color w:val="00B050"/>
        </w:rPr>
        <w:t>模板字符串进行传值</w:t>
      </w:r>
    </w:p>
    <w:p w14:paraId="14080E6B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和react的优缺点:</w:t>
      </w:r>
    </w:p>
    <w:p w14:paraId="141DE049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的生命周期</w:t>
      </w:r>
    </w:p>
    <w:p w14:paraId="593219F3" w14:textId="77777777" w:rsidR="00D446AB" w:rsidRDefault="00786351">
      <w:pPr>
        <w:rPr>
          <w:rFonts w:ascii="宋体" w:hAnsi="宋体" w:cs="宋体"/>
          <w:sz w:val="24"/>
        </w:rPr>
      </w:pPr>
      <w:r>
        <w:object w:dxaOrig="5038" w:dyaOrig="11756" w14:anchorId="30620240">
          <v:shape id="_x0000_i1031" type="#_x0000_t75" style="width:252pt;height:588pt" o:ole="">
            <v:imagedata r:id="rId30" o:title=""/>
          </v:shape>
          <o:OLEObject Type="Embed" ProgID="StaticMetafile" ShapeID="_x0000_i1031" DrawAspect="Content" ObjectID="_1650177663" r:id="rId31"/>
        </w:object>
      </w:r>
    </w:p>
    <w:p w14:paraId="721A596A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14:paraId="77E5250D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</w:t>
      </w:r>
      <w:proofErr w:type="spellStart"/>
      <w:r>
        <w:rPr>
          <w:rFonts w:ascii="微软雅黑" w:eastAsia="微软雅黑" w:hAnsi="微软雅黑" w:cs="微软雅黑"/>
          <w:color w:val="00B050"/>
        </w:rPr>
        <w:t>mixin</w:t>
      </w:r>
      <w:proofErr w:type="spellEnd"/>
      <w:r>
        <w:rPr>
          <w:rFonts w:ascii="微软雅黑" w:eastAsia="微软雅黑" w:hAnsi="微软雅黑" w:cs="微软雅黑"/>
          <w:color w:val="00B050"/>
        </w:rPr>
        <w:t>,也可以利用他们共同的父级，还可以用</w:t>
      </w:r>
      <w:proofErr w:type="spellStart"/>
      <w:r>
        <w:rPr>
          <w:rFonts w:ascii="微软雅黑" w:eastAsia="微软雅黑" w:hAnsi="微软雅黑" w:cs="微软雅黑"/>
          <w:color w:val="00B050"/>
        </w:rPr>
        <w:t>vuex</w:t>
      </w:r>
      <w:proofErr w:type="spellEnd"/>
      <w:r>
        <w:rPr>
          <w:rFonts w:ascii="微软雅黑" w:eastAsia="微软雅黑" w:hAnsi="微软雅黑" w:cs="微软雅黑"/>
          <w:color w:val="00B050"/>
        </w:rPr>
        <w:t>的仓库</w:t>
      </w:r>
    </w:p>
    <w:p w14:paraId="2CCB532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14:paraId="0F4169D1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</w:t>
      </w:r>
      <w:proofErr w:type="spellStart"/>
      <w:r>
        <w:rPr>
          <w:rFonts w:ascii="微软雅黑" w:eastAsia="微软雅黑" w:hAnsi="微软雅黑" w:cs="微软雅黑"/>
          <w:color w:val="00B050"/>
        </w:rPr>
        <w:t>mixin</w:t>
      </w:r>
      <w:proofErr w:type="spellEnd"/>
      <w:r>
        <w:rPr>
          <w:rFonts w:ascii="微软雅黑" w:eastAsia="微软雅黑" w:hAnsi="微软雅黑" w:cs="微软雅黑"/>
          <w:color w:val="00B050"/>
        </w:rPr>
        <w:t>,也可以利用他们共同的父级，还可以用</w:t>
      </w:r>
      <w:proofErr w:type="spellStart"/>
      <w:r>
        <w:rPr>
          <w:rFonts w:ascii="微软雅黑" w:eastAsia="微软雅黑" w:hAnsi="微软雅黑" w:cs="微软雅黑"/>
          <w:color w:val="00B050"/>
        </w:rPr>
        <w:t>vuex</w:t>
      </w:r>
      <w:proofErr w:type="spellEnd"/>
      <w:r>
        <w:rPr>
          <w:rFonts w:ascii="微软雅黑" w:eastAsia="微软雅黑" w:hAnsi="微软雅黑" w:cs="微软雅黑"/>
          <w:color w:val="00B050"/>
        </w:rPr>
        <w:t>的仓库</w:t>
      </w:r>
    </w:p>
    <w:p w14:paraId="5B853351" w14:textId="77777777"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14:paraId="200E93B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</w:t>
      </w:r>
      <w:proofErr w:type="spellStart"/>
      <w:r>
        <w:rPr>
          <w:rFonts w:ascii="微软雅黑" w:eastAsia="微软雅黑" w:hAnsi="微软雅黑" w:cs="微软雅黑" w:hint="eastAsia"/>
          <w:sz w:val="32"/>
        </w:rPr>
        <w:t>vue</w:t>
      </w:r>
      <w:proofErr w:type="spellEnd"/>
      <w:r>
        <w:rPr>
          <w:rFonts w:ascii="微软雅黑" w:eastAsia="微软雅黑" w:hAnsi="微软雅黑" w:cs="微软雅黑" w:hint="eastAsia"/>
          <w:sz w:val="32"/>
        </w:rPr>
        <w:t>如何做到深度监听？</w:t>
      </w:r>
    </w:p>
    <w:p w14:paraId="6A451BBB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845CFB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14:paraId="293F7AB3" w14:textId="77777777" w:rsidR="00657478" w:rsidRDefault="00657478">
      <w:pPr>
        <w:rPr>
          <w:rFonts w:ascii="微软雅黑" w:eastAsia="微软雅黑" w:hAnsi="微软雅黑" w:cs="微软雅黑"/>
          <w:sz w:val="18"/>
          <w:szCs w:val="18"/>
        </w:rPr>
      </w:pPr>
    </w:p>
    <w:p w14:paraId="0352F461" w14:textId="77777777" w:rsidR="00657478" w:rsidRPr="00657478" w:rsidRDefault="00657478" w:rsidP="00657478">
      <w:pPr>
        <w:rPr>
          <w:rFonts w:ascii="微软雅黑" w:eastAsia="微软雅黑" w:hAnsi="微软雅黑" w:cs="微软雅黑"/>
          <w:color w:val="FF0000"/>
          <w:sz w:val="32"/>
        </w:rPr>
      </w:pP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七．</w:t>
      </w:r>
      <w:proofErr w:type="spellStart"/>
      <w:r w:rsidR="00B25ED4">
        <w:rPr>
          <w:rFonts w:ascii="微软雅黑" w:eastAsia="微软雅黑" w:hAnsi="微软雅黑" w:cs="微软雅黑"/>
          <w:color w:val="FF0000"/>
          <w:sz w:val="32"/>
        </w:rPr>
        <w:t>v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ue</w:t>
      </w:r>
      <w:proofErr w:type="spellEnd"/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中的懒加载和按需加载</w:t>
      </w:r>
    </w:p>
    <w:p w14:paraId="2075EE6E" w14:textId="77777777" w:rsidR="00D446AB" w:rsidRDefault="00BF0D09" w:rsidP="00657478">
      <w:pPr>
        <w:rPr>
          <w:rFonts w:ascii="微软雅黑" w:eastAsia="微软雅黑" w:hAnsi="微软雅黑" w:cs="微软雅黑"/>
          <w:sz w:val="18"/>
          <w:szCs w:val="18"/>
        </w:rPr>
      </w:pPr>
      <w:proofErr w:type="gramStart"/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懒</w:t>
      </w:r>
      <w:proofErr w:type="gramEnd"/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加载</w:t>
      </w:r>
      <w:r>
        <w:rPr>
          <w:rFonts w:ascii="微软雅黑" w:eastAsia="微软雅黑" w:hAnsi="微软雅黑" w:cs="微软雅黑" w:hint="eastAsia"/>
          <w:sz w:val="18"/>
          <w:szCs w:val="18"/>
        </w:rPr>
        <w:t>：也叫</w:t>
      </w:r>
      <w:r w:rsidRPr="00704160">
        <w:rPr>
          <w:rFonts w:ascii="微软雅黑" w:eastAsia="微软雅黑" w:hAnsi="微软雅黑" w:cs="微软雅黑" w:hint="eastAsia"/>
          <w:color w:val="00B0F0"/>
          <w:sz w:val="18"/>
          <w:szCs w:val="18"/>
        </w:rPr>
        <w:t>延迟加载</w:t>
      </w:r>
      <w:r>
        <w:rPr>
          <w:rFonts w:ascii="微软雅黑" w:eastAsia="微软雅黑" w:hAnsi="微软雅黑" w:cs="微软雅黑" w:hint="eastAsia"/>
          <w:sz w:val="18"/>
          <w:szCs w:val="18"/>
        </w:rPr>
        <w:t>，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即在需要的时候，才进行</w:t>
      </w:r>
      <w:r w:rsidR="00AB1906">
        <w:rPr>
          <w:rFonts w:ascii="微软雅黑" w:eastAsia="微软雅黑" w:hAnsi="微软雅黑" w:cs="微软雅黑" w:hint="eastAsia"/>
          <w:sz w:val="18"/>
          <w:szCs w:val="18"/>
        </w:rPr>
        <w:t>加载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6748A67C" w14:textId="77777777" w:rsidR="00B32889" w:rsidRDefault="00B3288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7B52DC">
        <w:rPr>
          <w:rFonts w:ascii="微软雅黑" w:eastAsia="微软雅黑" w:hAnsi="微软雅黑" w:cs="微软雅黑" w:hint="eastAsia"/>
          <w:color w:val="00B050"/>
          <w:sz w:val="18"/>
          <w:szCs w:val="18"/>
        </w:rPr>
        <w:t>按需加载</w:t>
      </w:r>
      <w:r>
        <w:rPr>
          <w:rFonts w:ascii="微软雅黑" w:eastAsia="微软雅黑" w:hAnsi="微软雅黑" w:cs="微软雅黑" w:hint="eastAsia"/>
          <w:sz w:val="18"/>
          <w:szCs w:val="18"/>
        </w:rPr>
        <w:t>：需要的时候才加载</w:t>
      </w:r>
    </w:p>
    <w:p w14:paraId="6927E08D" w14:textId="77777777" w:rsidR="00653BA6" w:rsidRPr="00653BA6" w:rsidRDefault="007150C0" w:rsidP="00653BA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1．</w:t>
      </w:r>
      <w:proofErr w:type="spellStart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vue</w:t>
      </w:r>
      <w:proofErr w:type="spellEnd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中路由</w:t>
      </w:r>
      <w:proofErr w:type="gramStart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</w:t>
      </w:r>
      <w:proofErr w:type="gramEnd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加载</w:t>
      </w:r>
    </w:p>
    <w:p w14:paraId="39DE6494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export default new </w:t>
      </w:r>
      <w:proofErr w:type="gramStart"/>
      <w:r w:rsidRPr="00653BA6">
        <w:rPr>
          <w:rFonts w:ascii="微软雅黑" w:eastAsia="微软雅黑" w:hAnsi="微软雅黑" w:cs="微软雅黑"/>
          <w:sz w:val="18"/>
          <w:szCs w:val="18"/>
        </w:rPr>
        <w:t>Router(</w:t>
      </w:r>
      <w:proofErr w:type="gramEnd"/>
      <w:r w:rsidRPr="00653BA6">
        <w:rPr>
          <w:rFonts w:ascii="微软雅黑" w:eastAsia="微软雅黑" w:hAnsi="微软雅黑" w:cs="微软雅黑"/>
          <w:sz w:val="18"/>
          <w:szCs w:val="18"/>
        </w:rPr>
        <w:t>{</w:t>
      </w:r>
    </w:p>
    <w:p w14:paraId="23C5561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routes: [</w:t>
      </w:r>
    </w:p>
    <w:p w14:paraId="6483648C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{</w:t>
      </w:r>
    </w:p>
    <w:p w14:paraId="1FB54CAB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path: '/my',</w:t>
      </w:r>
    </w:p>
    <w:p w14:paraId="094AEEA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name: 'my',</w:t>
      </w:r>
    </w:p>
    <w:p w14:paraId="1AB133F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           component: resolve =&gt; require(['../page/my/</w:t>
      </w:r>
      <w:proofErr w:type="spellStart"/>
      <w:r w:rsidRPr="00653BA6">
        <w:rPr>
          <w:rFonts w:ascii="微软雅黑" w:eastAsia="微软雅黑" w:hAnsi="微软雅黑" w:cs="微软雅黑" w:hint="eastAsia"/>
          <w:sz w:val="18"/>
          <w:szCs w:val="18"/>
        </w:rPr>
        <w:t>my.vue</w:t>
      </w:r>
      <w:proofErr w:type="spellEnd"/>
      <w:r w:rsidRPr="00653BA6">
        <w:rPr>
          <w:rFonts w:ascii="微软雅黑" w:eastAsia="微软雅黑" w:hAnsi="微软雅黑" w:cs="微软雅黑" w:hint="eastAsia"/>
          <w:sz w:val="18"/>
          <w:szCs w:val="18"/>
        </w:rPr>
        <w:t>'], resolve</w:t>
      </w:r>
      <w:proofErr w:type="gramStart"/>
      <w:r w:rsidRPr="00653BA6">
        <w:rPr>
          <w:rFonts w:ascii="微软雅黑" w:eastAsia="微软雅黑" w:hAnsi="微软雅黑" w:cs="微软雅黑" w:hint="eastAsia"/>
          <w:sz w:val="18"/>
          <w:szCs w:val="18"/>
        </w:rPr>
        <w:t>) ,</w:t>
      </w:r>
      <w:proofErr w:type="gramEnd"/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// 懒加载</w:t>
      </w:r>
    </w:p>
    <w:p w14:paraId="1B22406D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}</w:t>
      </w:r>
    </w:p>
    <w:p w14:paraId="0C0E5EF5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]</w:t>
      </w:r>
    </w:p>
    <w:p w14:paraId="1E5D89D0" w14:textId="77777777" w:rsidR="007150C0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})</w:t>
      </w:r>
    </w:p>
    <w:p w14:paraId="057CBBDF" w14:textId="77777777" w:rsidR="00D82473" w:rsidRPr="00653BA6" w:rsidRDefault="00D82473" w:rsidP="00D82473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2．组件的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14:paraId="1D3FFC2E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components: {</w:t>
      </w:r>
    </w:p>
    <w:p w14:paraId="3ABA43F5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: resolve =&gt; {</w:t>
      </w:r>
    </w:p>
    <w:p w14:paraId="16CDE047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    require(['../../component/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/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historyTab.vue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'], resolve)</w:t>
      </w:r>
    </w:p>
    <w:p w14:paraId="7321C833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},   </w:t>
      </w:r>
    </w:p>
    <w:p w14:paraId="720A4682" w14:textId="77777777" w:rsid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}</w:t>
      </w:r>
    </w:p>
    <w:p w14:paraId="0F3FDE58" w14:textId="77777777" w:rsidR="00C73036" w:rsidRPr="00653BA6" w:rsidRDefault="00C73036" w:rsidP="00C7303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3．全局</w:t>
      </w:r>
      <w:proofErr w:type="gramStart"/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</w:t>
      </w:r>
      <w:proofErr w:type="gramEnd"/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加载</w:t>
      </w:r>
    </w:p>
    <w:p w14:paraId="204185DA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Vue.component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('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mideaHeader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', () =&gt; {</w:t>
      </w:r>
    </w:p>
    <w:p w14:paraId="0CB8B24C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System.import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('./component/header/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header.vue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')</w:t>
      </w:r>
    </w:p>
    <w:p w14:paraId="249CC6A2" w14:textId="77777777" w:rsidR="00841E35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})</w:t>
      </w:r>
    </w:p>
    <w:p w14:paraId="2D7CF118" w14:textId="77777777" w:rsidR="00841E35" w:rsidRDefault="00841E35" w:rsidP="003A7761">
      <w:r w:rsidRPr="003A7761">
        <w:t>按需加载原因：首屏优化，第三方组件库依赖过大</w:t>
      </w:r>
      <w:r w:rsidRPr="003A7761">
        <w:t>,</w:t>
      </w:r>
      <w:r w:rsidR="00D378C0" w:rsidRPr="003A7761">
        <w:t>会给首屏加载带来很大的压力，一般解决方式是按</w:t>
      </w:r>
      <w:r w:rsidR="00D378C0" w:rsidRPr="003A7761">
        <w:rPr>
          <w:rFonts w:hint="eastAsia"/>
        </w:rPr>
        <w:t>需要，</w:t>
      </w:r>
      <w:r w:rsidRPr="003A7761">
        <w:t>引入组件。</w:t>
      </w:r>
      <w:r w:rsidR="003A7761" w:rsidRPr="00975A90">
        <w:rPr>
          <w:rFonts w:hint="eastAsia"/>
        </w:rPr>
        <w:t>如：</w:t>
      </w:r>
      <w:r w:rsidR="00975A90" w:rsidRPr="00975A90">
        <w:rPr>
          <w:color w:val="00B050"/>
        </w:rPr>
        <w:t>element-</w:t>
      </w:r>
      <w:proofErr w:type="spellStart"/>
      <w:r w:rsidR="00975A90" w:rsidRPr="00975A90">
        <w:rPr>
          <w:color w:val="00B050"/>
        </w:rPr>
        <w:t>ui</w:t>
      </w:r>
      <w:proofErr w:type="spellEnd"/>
      <w:r w:rsidR="00975A90" w:rsidRPr="00975A90">
        <w:rPr>
          <w:color w:val="00B050"/>
        </w:rPr>
        <w:t> </w:t>
      </w:r>
      <w:r w:rsidR="00975A90" w:rsidRPr="00975A90">
        <w:rPr>
          <w:rFonts w:hint="eastAsia"/>
          <w:color w:val="00B050"/>
        </w:rPr>
        <w:t>按需加载</w:t>
      </w:r>
      <w:r w:rsidR="00975A90">
        <w:rPr>
          <w:rFonts w:hint="eastAsia"/>
        </w:rPr>
        <w:t>的方法：</w:t>
      </w:r>
    </w:p>
    <w:p w14:paraId="2D3A010F" w14:textId="77777777" w:rsidR="00591A9E" w:rsidRDefault="00591A9E" w:rsidP="00591A9E">
      <w:r>
        <w:t>{</w:t>
      </w:r>
    </w:p>
    <w:p w14:paraId="25476009" w14:textId="77777777" w:rsidR="00591A9E" w:rsidRDefault="00591A9E" w:rsidP="00591A9E">
      <w:r>
        <w:t xml:space="preserve">    "presets": [</w:t>
      </w:r>
    </w:p>
    <w:p w14:paraId="3E3C0CF7" w14:textId="77777777" w:rsidR="00591A9E" w:rsidRDefault="00591A9E" w:rsidP="00591A9E">
      <w:r>
        <w:t xml:space="preserve">        ["es2015", </w:t>
      </w:r>
      <w:proofErr w:type="gramStart"/>
      <w:r>
        <w:t>{ "</w:t>
      </w:r>
      <w:proofErr w:type="gramEnd"/>
      <w:r>
        <w:t>modules": false }]</w:t>
      </w:r>
    </w:p>
    <w:p w14:paraId="20CA3573" w14:textId="77777777" w:rsidR="00591A9E" w:rsidRDefault="00591A9E" w:rsidP="00591A9E">
      <w:r>
        <w:t xml:space="preserve">    ],</w:t>
      </w:r>
    </w:p>
    <w:p w14:paraId="08714ED4" w14:textId="77777777" w:rsidR="00591A9E" w:rsidRDefault="00591A9E" w:rsidP="00591A9E">
      <w:r>
        <w:t xml:space="preserve">    "plugins": [</w:t>
      </w:r>
    </w:p>
    <w:p w14:paraId="7DE9CA84" w14:textId="77777777" w:rsidR="00591A9E" w:rsidRDefault="00591A9E" w:rsidP="00591A9E">
      <w:r>
        <w:t xml:space="preserve">        [</w:t>
      </w:r>
    </w:p>
    <w:p w14:paraId="0D0B304E" w14:textId="77777777" w:rsidR="00591A9E" w:rsidRDefault="00591A9E" w:rsidP="00591A9E">
      <w:r>
        <w:t xml:space="preserve">            "component", </w:t>
      </w:r>
    </w:p>
    <w:p w14:paraId="0148C7AD" w14:textId="77777777" w:rsidR="00591A9E" w:rsidRDefault="00591A9E" w:rsidP="00591A9E">
      <w:r>
        <w:t xml:space="preserve">            [{</w:t>
      </w:r>
    </w:p>
    <w:p w14:paraId="6020F92F" w14:textId="77777777" w:rsidR="00591A9E" w:rsidRDefault="00591A9E" w:rsidP="00591A9E">
      <w:r>
        <w:t xml:space="preserve">                "</w:t>
      </w:r>
      <w:proofErr w:type="spellStart"/>
      <w:r>
        <w:t>libraryName</w:t>
      </w:r>
      <w:proofErr w:type="spellEnd"/>
      <w:r>
        <w:t>": "element-</w:t>
      </w:r>
      <w:proofErr w:type="spellStart"/>
      <w:r>
        <w:t>ui</w:t>
      </w:r>
      <w:proofErr w:type="spellEnd"/>
      <w:r>
        <w:t>",</w:t>
      </w:r>
    </w:p>
    <w:p w14:paraId="6C0468E6" w14:textId="77777777" w:rsidR="00591A9E" w:rsidRDefault="00591A9E" w:rsidP="00591A9E">
      <w:r>
        <w:lastRenderedPageBreak/>
        <w:t xml:space="preserve">                "</w:t>
      </w:r>
      <w:proofErr w:type="spellStart"/>
      <w:r>
        <w:t>styleLibraryName</w:t>
      </w:r>
      <w:proofErr w:type="spellEnd"/>
      <w:r>
        <w:t>": "theme-default"</w:t>
      </w:r>
    </w:p>
    <w:p w14:paraId="00392948" w14:textId="77777777" w:rsidR="00591A9E" w:rsidRDefault="00591A9E" w:rsidP="00591A9E">
      <w:r>
        <w:t xml:space="preserve">            }]</w:t>
      </w:r>
    </w:p>
    <w:p w14:paraId="2BF16E06" w14:textId="77777777" w:rsidR="00591A9E" w:rsidRDefault="00591A9E" w:rsidP="00591A9E">
      <w:r>
        <w:t xml:space="preserve">        ]</w:t>
      </w:r>
    </w:p>
    <w:p w14:paraId="68169EDD" w14:textId="77777777" w:rsidR="00591A9E" w:rsidRDefault="00591A9E" w:rsidP="00591A9E">
      <w:r>
        <w:t xml:space="preserve">    ]</w:t>
      </w:r>
    </w:p>
    <w:p w14:paraId="46D985D6" w14:textId="77777777" w:rsidR="00591A9E" w:rsidRDefault="00591A9E" w:rsidP="00591A9E">
      <w:r>
        <w:t>}</w:t>
      </w:r>
    </w:p>
    <w:p w14:paraId="21F03EC2" w14:textId="77777777" w:rsidR="00975A90" w:rsidRPr="003A7761" w:rsidRDefault="00975A90" w:rsidP="003A7761"/>
    <w:p w14:paraId="18A44E0E" w14:textId="77777777" w:rsidR="00D446AB" w:rsidRDefault="00786351" w:rsidP="00C73036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14:paraId="72531DB0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9A6E863" w14:textId="77777777"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14:paraId="132E1D1F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14:paraId="6B1FEB2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428E1109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14:paraId="5F30717E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AFD2C97" wp14:editId="1DA46071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614A2BF" wp14:editId="20B44F1B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04B90DB" wp14:editId="2E00F76E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14:paraId="607EC5D7" w14:textId="77777777" w:rsidR="00D446AB" w:rsidRDefault="00E718E6">
      <w:pPr>
        <w:rPr>
          <w:rFonts w:ascii="微软雅黑" w:eastAsia="微软雅黑" w:hAnsi="微软雅黑" w:cs="微软雅黑"/>
          <w:sz w:val="36"/>
        </w:rPr>
      </w:pPr>
      <w:hyperlink r:id="rId35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14:paraId="7A78A57D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proofErr w:type="gramStart"/>
      <w:r>
        <w:rPr>
          <w:rFonts w:ascii="微软雅黑" w:eastAsia="微软雅黑" w:hAnsi="微软雅黑" w:cs="微软雅黑" w:hint="eastAsia"/>
          <w:sz w:val="36"/>
        </w:rPr>
        <w:t>一</w:t>
      </w:r>
      <w:proofErr w:type="gramEnd"/>
      <w:r>
        <w:rPr>
          <w:rFonts w:ascii="微软雅黑" w:eastAsia="微软雅黑" w:hAnsi="微软雅黑" w:cs="微软雅黑" w:hint="eastAsia"/>
          <w:sz w:val="36"/>
        </w:rPr>
        <w:t>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0171AB31" w14:textId="77777777"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</w:t>
      </w:r>
      <w:proofErr w:type="spellStart"/>
      <w:r>
        <w:rPr>
          <w:rFonts w:ascii="微软雅黑" w:eastAsia="微软雅黑" w:hAnsi="微软雅黑" w:cs="微软雅黑"/>
          <w:color w:val="00B050"/>
          <w:sz w:val="2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28"/>
        </w:rPr>
        <w:t>中所执行函数中的this，永远指向window）</w:t>
      </w:r>
    </w:p>
    <w:p w14:paraId="00C1372B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14:paraId="0F6E21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EFD5A5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constructor(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287E8F03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proofErr w:type="gramEnd"/>
      <w:r>
        <w:rPr>
          <w:rFonts w:ascii="微软雅黑" w:eastAsia="微软雅黑" w:hAnsi="微软雅黑" w:cs="微软雅黑"/>
          <w:color w:val="00B050"/>
          <w:sz w:val="18"/>
        </w:rPr>
        <w:t xml:space="preserve"> = "animal";</w:t>
      </w:r>
    </w:p>
    <w:p w14:paraId="1A411D0D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4F044B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72CAE8A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function () {</w:t>
      </w:r>
    </w:p>
    <w:p w14:paraId="6D4B94D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14:paraId="079933C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 xml:space="preserve"> + " says " +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1B650E8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0EEAF65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66F9EC6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1CF01CF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var animal = new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Animal(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429403E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animal.say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("hi"); //undefined says hi</w:t>
      </w:r>
    </w:p>
    <w:p w14:paraId="4365818A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14:paraId="28276AD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B39AC0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constructor(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3E89ECD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proofErr w:type="gramEnd"/>
      <w:r>
        <w:rPr>
          <w:rFonts w:ascii="微软雅黑" w:eastAsia="微软雅黑" w:hAnsi="微软雅黑" w:cs="微软雅黑"/>
          <w:color w:val="00B050"/>
          <w:sz w:val="18"/>
        </w:rPr>
        <w:t xml:space="preserve"> = "animal";</w:t>
      </w:r>
    </w:p>
    <w:p w14:paraId="4C502C4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3ABF8BC4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6161AE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() =&gt; {</w:t>
      </w:r>
    </w:p>
    <w:p w14:paraId="7B65C09B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14:paraId="099AFCD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 xml:space="preserve"> + ' says ' +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19E26168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1CBF871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7AAE0239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00983D7F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var animal = new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Animal(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6B7BDD1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animal.say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("hi"); //animal says hi</w:t>
      </w:r>
    </w:p>
    <w:p w14:paraId="09DEB9A5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14:paraId="4084A39E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14:paraId="3B85B279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14:paraId="131CB024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14:paraId="4E9E02E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EE36AF6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</w:t>
      </w:r>
      <w:proofErr w:type="gramStart"/>
      <w:r>
        <w:rPr>
          <w:rFonts w:ascii="微软雅黑" w:eastAsia="微软雅黑" w:hAnsi="微软雅黑" w:cs="微软雅黑"/>
          <w:color w:val="00B050"/>
          <w:sz w:val="28"/>
        </w:rPr>
        <w:t>具有块级作用域</w:t>
      </w:r>
      <w:proofErr w:type="gramEnd"/>
      <w:r>
        <w:rPr>
          <w:rFonts w:ascii="微软雅黑" w:eastAsia="微软雅黑" w:hAnsi="微软雅黑" w:cs="微软雅黑"/>
          <w:color w:val="00B050"/>
          <w:sz w:val="28"/>
        </w:rPr>
        <w:t>，通常情况下不会发生变量提升。const定义的常量值，不能够重新赋值，如果值是一个对象，可以改变对象里面的属性值。</w:t>
      </w:r>
    </w:p>
    <w:p w14:paraId="158B1492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14:paraId="13A0D72B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14:paraId="1C6B53F5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5C808E7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14:paraId="4AE6F287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constructor(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 {</w:t>
      </w:r>
    </w:p>
    <w:p w14:paraId="18F309D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 = 'animal'</w:t>
      </w:r>
    </w:p>
    <w:p w14:paraId="3ECCA2E4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4B91EA5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14:paraId="37D8839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console.log(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r>
        <w:rPr>
          <w:rFonts w:ascii="Courier New" w:eastAsia="Courier New" w:hAnsi="Courier New" w:cs="Courier New"/>
          <w:color w:val="000000"/>
          <w:sz w:val="18"/>
        </w:rPr>
        <w:t xml:space="preserve"> + 'says' + say)</w:t>
      </w:r>
    </w:p>
    <w:p w14:paraId="083E27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536E0C92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FE522D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Animal(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</w:t>
      </w:r>
    </w:p>
    <w:p w14:paraId="547772B8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8"/>
        </w:rPr>
        <w:t>animal.says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14:paraId="0578CF0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14:paraId="06AB9671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constructor(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 {</w:t>
      </w:r>
    </w:p>
    <w:p w14:paraId="7FB71E6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FF0000"/>
          <w:sz w:val="18"/>
        </w:rPr>
        <w:t>super(</w:t>
      </w:r>
      <w:proofErr w:type="gramEnd"/>
      <w:r>
        <w:rPr>
          <w:rFonts w:ascii="Courier New" w:eastAsia="Courier New" w:hAnsi="Courier New" w:cs="Courier New"/>
          <w:color w:val="FF0000"/>
          <w:sz w:val="18"/>
        </w:rPr>
        <w:t>)</w:t>
      </w:r>
    </w:p>
    <w:p w14:paraId="2F173056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 = 'cat'</w:t>
      </w:r>
    </w:p>
    <w:p w14:paraId="27A62D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2D1C504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241735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Cat(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</w:t>
      </w:r>
    </w:p>
    <w:p w14:paraId="13F3850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8"/>
        </w:rPr>
        <w:t>cat.says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14:paraId="00428FD9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14:paraId="14951D73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7977F4C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14:paraId="49FB697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D0B05DA" w14:textId="77777777"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</w:t>
      </w:r>
      <w:proofErr w:type="spellStart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NaN</w:t>
      </w:r>
      <w:proofErr w:type="spellEnd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在</w:t>
      </w:r>
      <w:proofErr w:type="spellStart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js</w:t>
      </w:r>
      <w:proofErr w:type="spellEnd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中不想等,但Set内部认为他们是相同的</w:t>
      </w:r>
    </w:p>
    <w:p w14:paraId="3AEC586F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14:paraId="180964C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14:paraId="3B6CFB7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14:paraId="5EF6F843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set.size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)集合的大小为3</w:t>
      </w:r>
    </w:p>
    <w:p w14:paraId="439F16DA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14:paraId="493C9458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set.add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('赵六')则输出结果为张三，李四，王五，赵六</w:t>
      </w:r>
    </w:p>
    <w:p w14:paraId="3413C41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set.delete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('张三')</w:t>
      </w:r>
    </w:p>
    <w:p w14:paraId="7555A0A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set.has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('李四')返回结果为true</w:t>
      </w:r>
    </w:p>
    <w:p w14:paraId="7102319D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set.clear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()则将元素全部清除。</w:t>
      </w:r>
    </w:p>
    <w:p w14:paraId="7C363E5B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</w:t>
      </w:r>
      <w:proofErr w:type="spellStart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forEach</w:t>
      </w:r>
      <w:proofErr w:type="spellEnd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，Proxy（代理对象），class关键字，filter（过滤），Promise，</w:t>
      </w:r>
      <w:proofErr w:type="spellStart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Object.assign</w:t>
      </w:r>
      <w:proofErr w:type="spellEnd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()，extends，super()， 解构赋值，扩展运算符，字符串模板，箭头函数。</w:t>
      </w:r>
    </w:p>
    <w:p w14:paraId="48031FAB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14:paraId="3AE2D1A4" w14:textId="77777777"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</w:t>
      </w:r>
      <w:proofErr w:type="gramStart"/>
      <w:r>
        <w:rPr>
          <w:rFonts w:eastAsia="微软雅黑" w:hint="eastAsia"/>
        </w:rPr>
        <w:t>踢啊免</w:t>
      </w:r>
      <w:proofErr w:type="gramEnd"/>
      <w:r>
        <w:rPr>
          <w:rFonts w:eastAsia="微软雅黑" w:hint="eastAsia"/>
        </w:rPr>
        <w:t>死谜团乃是啊</w:t>
      </w:r>
      <w:r>
        <w:rPr>
          <w:rFonts w:eastAsia="微软雅黑" w:hint="eastAsia"/>
        </w:rPr>
        <w:t xml:space="preserve">   </w:t>
      </w:r>
      <w:proofErr w:type="gramStart"/>
      <w:r>
        <w:rPr>
          <w:rFonts w:eastAsia="微软雅黑" w:hint="eastAsia"/>
        </w:rPr>
        <w:t>附魔附</w:t>
      </w:r>
      <w:proofErr w:type="gramEnd"/>
      <w:r>
        <w:rPr>
          <w:rFonts w:eastAsia="微软雅黑" w:hint="eastAsia"/>
        </w:rPr>
        <w:t>魔</w:t>
      </w:r>
    </w:p>
    <w:p w14:paraId="2A915759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4D0B1D9" w14:textId="77777777" w:rsidR="00D446AB" w:rsidRDefault="00786351">
      <w:pPr>
        <w:rPr>
          <w:rFonts w:ascii="Calibri" w:hAnsi="Calibri" w:cs="Calibri"/>
        </w:rPr>
      </w:pPr>
      <w:r>
        <w:object w:dxaOrig="9350" w:dyaOrig="11374" w14:anchorId="7620F094">
          <v:shape id="_x0000_i1032" type="#_x0000_t75" style="width:467.25pt;height:568.5pt" o:ole="">
            <v:imagedata r:id="rId36" o:title=""/>
          </v:shape>
          <o:OLEObject Type="Embed" ProgID="StaticMetafile" ShapeID="_x0000_i1032" DrawAspect="Content" ObjectID="_1650177664" r:id="rId37"/>
        </w:object>
      </w:r>
      <w:proofErr w:type="spellStart"/>
      <w:r>
        <w:rPr>
          <w:rFonts w:hint="eastAsia"/>
        </w:rPr>
        <w:t>getDefaultProps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getInitialState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componentWillMount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componentWillReceiveProps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  <w:color w:val="060BF8"/>
        </w:rPr>
        <w:t>shouldComponentUpdate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componentWillUpdate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componentDidUpdate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componentWillUnmount</w:t>
      </w:r>
      <w:proofErr w:type="spellEnd"/>
    </w:p>
    <w:p w14:paraId="7543945E" w14:textId="77777777"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</w:t>
      </w:r>
      <w:proofErr w:type="gramStart"/>
      <w:r>
        <w:rPr>
          <w:rFonts w:ascii="微软雅黑" w:eastAsia="微软雅黑" w:hAnsi="微软雅黑" w:cs="微软雅黑"/>
          <w:sz w:val="32"/>
        </w:rPr>
        <w:t>传参问题</w:t>
      </w:r>
      <w:proofErr w:type="gramEnd"/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C9FBF61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14:paraId="577DAF0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14:paraId="0BAF66C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14:paraId="6306704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</w:t>
      </w:r>
      <w:proofErr w:type="gramStart"/>
      <w:r>
        <w:rPr>
          <w:rFonts w:ascii="微软雅黑" w:eastAsia="微软雅黑" w:hAnsi="微软雅黑" w:cs="微软雅黑"/>
          <w:sz w:val="18"/>
        </w:rPr>
        <w:t>处传参</w:t>
      </w:r>
      <w:proofErr w:type="gramEnd"/>
    </w:p>
    <w:p w14:paraId="090D3B8B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</w:t>
      </w:r>
      <w:proofErr w:type="gramStart"/>
      <w:r>
        <w:rPr>
          <w:rFonts w:ascii="微软雅黑" w:eastAsia="微软雅黑" w:hAnsi="微软雅黑" w:cs="微软雅黑"/>
          <w:sz w:val="18"/>
        </w:rPr>
        <w:t>={</w:t>
      </w:r>
      <w:proofErr w:type="gramEnd"/>
      <w:r>
        <w:rPr>
          <w:rFonts w:ascii="微软雅黑" w:eastAsia="微软雅黑" w:hAnsi="微软雅黑" w:cs="微软雅黑"/>
          <w:sz w:val="18"/>
        </w:rPr>
        <w:t xml:space="preserve">'/sort/' + '2'} </w:t>
      </w:r>
      <w:proofErr w:type="spellStart"/>
      <w:r>
        <w:rPr>
          <w:rFonts w:ascii="微软雅黑" w:eastAsia="微软雅黑" w:hAnsi="微软雅黑" w:cs="微软雅黑"/>
          <w:sz w:val="18"/>
        </w:rPr>
        <w:t>activeClassName</w:t>
      </w:r>
      <w:proofErr w:type="spellEnd"/>
      <w:r>
        <w:rPr>
          <w:rFonts w:ascii="微软雅黑" w:eastAsia="微软雅黑" w:hAnsi="微软雅黑" w:cs="微软雅黑"/>
          <w:sz w:val="18"/>
        </w:rPr>
        <w:t xml:space="preserve"> = 'active'&gt;&lt;/Link&gt;</w:t>
      </w:r>
    </w:p>
    <w:p w14:paraId="5BB1F36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</w:t>
      </w:r>
      <w:proofErr w:type="spellStart"/>
      <w:r>
        <w:rPr>
          <w:rFonts w:ascii="微软雅黑" w:eastAsia="微软雅黑" w:hAnsi="微软雅黑" w:cs="微软雅黑"/>
          <w:sz w:val="18"/>
        </w:rPr>
        <w:t>js</w:t>
      </w:r>
      <w:proofErr w:type="spellEnd"/>
      <w:r>
        <w:rPr>
          <w:rFonts w:ascii="微软雅黑" w:eastAsia="微软雅黑" w:hAnsi="微软雅黑" w:cs="微软雅黑"/>
          <w:sz w:val="18"/>
        </w:rPr>
        <w:t>方式进行传参</w:t>
      </w:r>
    </w:p>
    <w:p w14:paraId="54D2865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this.props</w:t>
      </w:r>
      <w:proofErr w:type="gramEnd"/>
      <w:r>
        <w:rPr>
          <w:rFonts w:ascii="微软雅黑" w:eastAsia="微软雅黑" w:hAnsi="微软雅黑" w:cs="微软雅黑"/>
          <w:sz w:val="18"/>
        </w:rPr>
        <w:t>.router.push</w:t>
      </w:r>
      <w:proofErr w:type="spellEnd"/>
      <w:r>
        <w:rPr>
          <w:rFonts w:ascii="微软雅黑" w:eastAsia="微软雅黑" w:hAnsi="微软雅黑" w:cs="微软雅黑"/>
          <w:sz w:val="18"/>
        </w:rPr>
        <w:t>('/sort/' + '2')</w:t>
      </w:r>
    </w:p>
    <w:p w14:paraId="2B7870A1" w14:textId="77777777"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14:paraId="46858CB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14:paraId="0C74BD46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14:paraId="758DEA03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60576F25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154FDA9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3381F899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14:paraId="1C2AD7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329391E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r>
        <w:rPr>
          <w:rFonts w:ascii="微软雅黑" w:eastAsia="微软雅黑" w:hAnsi="微软雅黑" w:cs="微软雅黑"/>
          <w:sz w:val="18"/>
        </w:rPr>
        <w:t>this.props.router.push</w:t>
      </w:r>
      <w:proofErr w:type="spellEnd"/>
      <w:r>
        <w:rPr>
          <w:rFonts w:ascii="微软雅黑" w:eastAsia="微软雅黑" w:hAnsi="微软雅黑" w:cs="微软雅黑"/>
          <w:sz w:val="18"/>
        </w:rPr>
        <w:t>({path: '/sort', query: {name: '王二'}})</w:t>
      </w:r>
    </w:p>
    <w:p w14:paraId="6250087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336222D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14:paraId="56DE4E04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14:paraId="2963E21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77E5891C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3BC9E19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4ADF752E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14:paraId="799F491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6EC2E57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r>
        <w:rPr>
          <w:rFonts w:ascii="微软雅黑" w:eastAsia="微软雅黑" w:hAnsi="微软雅黑" w:cs="微软雅黑"/>
          <w:sz w:val="18"/>
        </w:rPr>
        <w:t>this.props.router.push</w:t>
      </w:r>
      <w:proofErr w:type="spellEnd"/>
      <w:r>
        <w:rPr>
          <w:rFonts w:ascii="微软雅黑" w:eastAsia="微软雅黑" w:hAnsi="微软雅黑" w:cs="微软雅黑"/>
          <w:sz w:val="18"/>
        </w:rPr>
        <w:t>({path: '/sort', state: {name: '李逵'}})</w:t>
      </w:r>
    </w:p>
    <w:p w14:paraId="45EA13C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40054B0D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14:paraId="261D0D70" w14:textId="77777777" w:rsidR="00D446AB" w:rsidRDefault="00D446AB">
      <w:pPr>
        <w:rPr>
          <w:rFonts w:ascii="微软雅黑" w:eastAsia="微软雅黑" w:hAnsi="微软雅黑" w:cs="微软雅黑"/>
          <w:sz w:val="18"/>
        </w:rPr>
      </w:pPr>
    </w:p>
    <w:p w14:paraId="439941C0" w14:textId="77777777"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组件往子组件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697C48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14:paraId="5FEACA7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4D66B77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 xml:space="preserve"> = {</w:t>
      </w:r>
    </w:p>
    <w:p w14:paraId="7899F1F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14:paraId="44E4ED2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14:paraId="1D6B737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3E38BAA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 {</w:t>
      </w:r>
    </w:p>
    <w:p w14:paraId="215E45A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14:paraId="38A30A7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</w:t>
      </w:r>
      <w:proofErr w:type="gramStart"/>
      <w:r>
        <w:rPr>
          <w:rFonts w:ascii="微软雅黑" w:eastAsia="微软雅黑" w:hAnsi="微软雅黑" w:cs="微软雅黑"/>
          <w:sz w:val="18"/>
        </w:rPr>
        <w:t>={</w:t>
      </w:r>
      <w:proofErr w:type="gramEnd"/>
      <w:r>
        <w:rPr>
          <w:rFonts w:ascii="微软雅黑" w:eastAsia="微软雅黑" w:hAnsi="微软雅黑" w:cs="微软雅黑"/>
          <w:sz w:val="18"/>
        </w:rPr>
        <w:t>{background: "red", padding: "30px"}}&gt;</w:t>
      </w:r>
    </w:p>
    <w:p w14:paraId="61D50E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gramEnd"/>
      <w:r>
        <w:rPr>
          <w:rFonts w:ascii="微软雅黑" w:eastAsia="微软雅黑" w:hAnsi="微软雅黑" w:cs="微软雅黑"/>
          <w:sz w:val="18"/>
        </w:rPr>
        <w:t>.message</w:t>
      </w:r>
      <w:proofErr w:type="spellEnd"/>
      <w:r>
        <w:rPr>
          <w:rFonts w:ascii="微软雅黑" w:eastAsia="微软雅黑" w:hAnsi="微软雅黑" w:cs="微软雅黑"/>
          <w:sz w:val="18"/>
        </w:rPr>
        <w:t>}/&gt;</w:t>
      </w:r>
    </w:p>
    <w:p w14:paraId="45A6E38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14:paraId="2E73D6A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14:paraId="2CFEEDB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4AF20A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14:paraId="427E3160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14:paraId="7E390A7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</w:t>
      </w:r>
      <w:proofErr w:type="gramStart"/>
      <w:r>
        <w:rPr>
          <w:rFonts w:ascii="微软雅黑" w:eastAsia="微软雅黑" w:hAnsi="微软雅黑" w:cs="微软雅黑"/>
          <w:sz w:val="18"/>
        </w:rPr>
        <w:t>this.props.msg}&lt;</w:t>
      </w:r>
      <w:proofErr w:type="gramEnd"/>
      <w:r>
        <w:rPr>
          <w:rFonts w:ascii="微软雅黑" w:eastAsia="微软雅黑" w:hAnsi="微软雅黑" w:cs="微软雅黑"/>
          <w:sz w:val="18"/>
        </w:rPr>
        <w:t>/span&gt;</w:t>
      </w:r>
    </w:p>
    <w:p w14:paraId="6D5341DB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14:paraId="2E126B77" w14:textId="77777777"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组件往父组件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传值（思想是：父组件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3B18648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14:paraId="1C7927A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6EF35E6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14:paraId="09787CD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={</w:t>
      </w:r>
    </w:p>
    <w:p w14:paraId="6E5B0B04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visible:false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,</w:t>
      </w:r>
    </w:p>
    <w:p w14:paraId="35C2856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0284781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2EFFE29F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9A5C68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14:paraId="57BF096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goIn</w:t>
      </w:r>
      <w:proofErr w:type="spellEnd"/>
      <w:r>
        <w:rPr>
          <w:rFonts w:ascii="微软雅黑" w:eastAsia="微软雅黑" w:hAnsi="微软雅黑" w:cs="微软雅黑"/>
          <w:sz w:val="18"/>
        </w:rPr>
        <w:t>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56D9A49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this.setState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({</w:t>
      </w:r>
    </w:p>
    <w:p w14:paraId="768D0B3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visible:true</w:t>
      </w:r>
      <w:proofErr w:type="spellEnd"/>
      <w:proofErr w:type="gramEnd"/>
    </w:p>
    <w:p w14:paraId="1BF3A08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6C6174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1B26066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63290DA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14:paraId="38FECA5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21A453C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14:paraId="382FB9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this.setState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({</w:t>
      </w:r>
    </w:p>
    <w:p w14:paraId="19DF43F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visible:mode</w:t>
      </w:r>
      <w:proofErr w:type="spellEnd"/>
      <w:proofErr w:type="gramEnd"/>
    </w:p>
    <w:p w14:paraId="254048E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2E39B9C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7981A45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134BE4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7F73A0B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sz w:val="18"/>
        </w:rPr>
        <w:t>return(</w:t>
      </w:r>
      <w:proofErr w:type="gramEnd"/>
    </w:p>
    <w:p w14:paraId="11EAB72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</w:t>
      </w:r>
      <w:proofErr w:type="gramStart"/>
      <w:r>
        <w:rPr>
          <w:rFonts w:ascii="微软雅黑" w:eastAsia="微软雅黑" w:hAnsi="微软雅黑" w:cs="微软雅黑"/>
          <w:sz w:val="18"/>
        </w:rPr>
        <w:t>",padding</w:t>
      </w:r>
      <w:proofErr w:type="gramEnd"/>
      <w:r>
        <w:rPr>
          <w:rFonts w:ascii="微软雅黑" w:eastAsia="微软雅黑" w:hAnsi="微软雅黑" w:cs="微软雅黑"/>
          <w:sz w:val="18"/>
        </w:rPr>
        <w:t>:"30px"}}&gt;</w:t>
      </w:r>
    </w:p>
    <w:p w14:paraId="7480044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14:paraId="6E317787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gramEnd"/>
      <w:r>
        <w:rPr>
          <w:rFonts w:ascii="微软雅黑" w:eastAsia="微软雅黑" w:hAnsi="微软雅黑" w:cs="微软雅黑"/>
          <w:sz w:val="18"/>
        </w:rPr>
        <w:t>.visible</w:t>
      </w:r>
      <w:proofErr w:type="spellEnd"/>
      <w:r>
        <w:rPr>
          <w:rFonts w:ascii="微软雅黑" w:eastAsia="微软雅黑" w:hAnsi="微软雅黑" w:cs="微软雅黑"/>
          <w:sz w:val="18"/>
        </w:rPr>
        <w:t xml:space="preserve"> ?</w:t>
      </w:r>
    </w:p>
    <w:p w14:paraId="7AC35E9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background:"yellow</w:t>
      </w:r>
      <w:proofErr w:type="spellEnd"/>
      <w:r>
        <w:rPr>
          <w:rFonts w:ascii="微软雅黑" w:eastAsia="微软雅黑" w:hAnsi="微软雅黑" w:cs="微软雅黑"/>
          <w:sz w:val="18"/>
        </w:rPr>
        <w:t>"}}&gt;</w:t>
      </w:r>
    </w:p>
    <w:p w14:paraId="340FC98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cancelFn</w:t>
      </w:r>
      <w:proofErr w:type="spellEnd"/>
      <w:r>
        <w:rPr>
          <w:rFonts w:ascii="微软雅黑" w:eastAsia="微软雅黑" w:hAnsi="微软雅黑" w:cs="微软雅黑"/>
          <w:sz w:val="18"/>
        </w:rPr>
        <w:t>={mode=&gt;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this.cancel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(mode)}/&gt;</w:t>
      </w:r>
    </w:p>
    <w:p w14:paraId="5CB211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36630C8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14:paraId="10E412A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background:"blue</w:t>
      </w:r>
      <w:proofErr w:type="spellEnd"/>
      <w:r>
        <w:rPr>
          <w:rFonts w:ascii="微软雅黑" w:eastAsia="微软雅黑" w:hAnsi="微软雅黑" w:cs="微软雅黑"/>
          <w:sz w:val="18"/>
        </w:rPr>
        <w:t>"}}&gt;</w:t>
      </w:r>
    </w:p>
    <w:p w14:paraId="18AB427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</w:t>
      </w:r>
      <w:proofErr w:type="spellStart"/>
      <w:r>
        <w:rPr>
          <w:rFonts w:ascii="微软雅黑" w:eastAsia="微软雅黑" w:hAnsi="微软雅黑" w:cs="微软雅黑"/>
          <w:sz w:val="18"/>
        </w:rPr>
        <w:t>onClick</w:t>
      </w:r>
      <w:proofErr w:type="spellEnd"/>
      <w:r>
        <w:rPr>
          <w:rFonts w:ascii="微软雅黑" w:eastAsia="微软雅黑" w:hAnsi="微软雅黑" w:cs="微软雅黑"/>
          <w:sz w:val="18"/>
        </w:rPr>
        <w:t>={</w:t>
      </w:r>
      <w:proofErr w:type="spellStart"/>
      <w:r>
        <w:rPr>
          <w:rFonts w:ascii="微软雅黑" w:eastAsia="微软雅黑" w:hAnsi="微软雅黑" w:cs="微软雅黑"/>
          <w:sz w:val="18"/>
        </w:rPr>
        <w:t>this.goIn.bind</w:t>
      </w:r>
      <w:proofErr w:type="spellEnd"/>
      <w:r>
        <w:rPr>
          <w:rFonts w:ascii="微软雅黑" w:eastAsia="微软雅黑" w:hAnsi="微软雅黑" w:cs="微软雅黑"/>
          <w:sz w:val="18"/>
        </w:rPr>
        <w:t>(this)} style={{width:"100px",height:"50px"}}&gt;进入&lt;/button&gt;</w:t>
      </w:r>
    </w:p>
    <w:p w14:paraId="7D21ADD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1017E0F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14:paraId="7F1D0F2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14:paraId="18DB65A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14:paraId="33D83FF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0A19CCD5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14:paraId="1AD3B76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class Son extends </w:t>
      </w:r>
      <w:proofErr w:type="spellStart"/>
      <w:r>
        <w:rPr>
          <w:rFonts w:ascii="微软雅黑" w:eastAsia="微软雅黑" w:hAnsi="微软雅黑" w:cs="微软雅黑"/>
          <w:sz w:val="18"/>
        </w:rPr>
        <w:t>React.Component</w:t>
      </w:r>
      <w:proofErr w:type="spellEnd"/>
      <w:r>
        <w:rPr>
          <w:rFonts w:ascii="微软雅黑" w:eastAsia="微软雅黑" w:hAnsi="微软雅黑" w:cs="微软雅黑"/>
          <w:sz w:val="18"/>
        </w:rPr>
        <w:t>{</w:t>
      </w:r>
    </w:p>
    <w:p w14:paraId="472FFB2E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16C3EAD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14:paraId="7515908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gramStart"/>
      <w:r>
        <w:rPr>
          <w:rFonts w:ascii="微软雅黑" w:eastAsia="微软雅黑" w:hAnsi="微软雅黑" w:cs="微软雅黑"/>
          <w:sz w:val="18"/>
        </w:rPr>
        <w:t>return(</w:t>
      </w:r>
      <w:proofErr w:type="gramEnd"/>
    </w:p>
    <w:p w14:paraId="57574584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14:paraId="4A12C021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</w:t>
      </w:r>
      <w:proofErr w:type="spellStart"/>
      <w:r>
        <w:rPr>
          <w:rFonts w:ascii="微软雅黑" w:eastAsia="微软雅黑" w:hAnsi="微软雅黑" w:cs="微软雅黑"/>
          <w:sz w:val="18"/>
        </w:rPr>
        <w:t>onClick</w:t>
      </w:r>
      <w:proofErr w:type="spellEnd"/>
      <w:r>
        <w:rPr>
          <w:rFonts w:ascii="微软雅黑" w:eastAsia="微软雅黑" w:hAnsi="微软雅黑" w:cs="微软雅黑"/>
          <w:sz w:val="18"/>
        </w:rPr>
        <w:t>={()=&gt;{</w:t>
      </w:r>
      <w:proofErr w:type="spellStart"/>
      <w:r>
        <w:rPr>
          <w:rFonts w:ascii="微软雅黑" w:eastAsia="微软雅黑" w:hAnsi="微软雅黑" w:cs="微软雅黑"/>
          <w:sz w:val="18"/>
        </w:rPr>
        <w:t>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proofErr w:type="spellEnd"/>
      <w:r>
        <w:rPr>
          <w:rFonts w:ascii="微软雅黑" w:eastAsia="微软雅黑" w:hAnsi="微软雅黑" w:cs="微软雅黑"/>
          <w:sz w:val="18"/>
        </w:rPr>
        <w:t>(false)}}&gt;返回&lt;/button&gt;</w:t>
      </w:r>
    </w:p>
    <w:p w14:paraId="4C619066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background:"white</w:t>
      </w:r>
      <w:proofErr w:type="spellEnd"/>
      <w:r>
        <w:rPr>
          <w:rFonts w:ascii="微软雅黑" w:eastAsia="微软雅黑" w:hAnsi="微软雅黑" w:cs="微软雅黑"/>
          <w:sz w:val="18"/>
        </w:rPr>
        <w:t>"}}&gt;{</w:t>
      </w:r>
      <w:proofErr w:type="gramStart"/>
      <w:r>
        <w:rPr>
          <w:rFonts w:ascii="微软雅黑" w:eastAsia="微软雅黑" w:hAnsi="微软雅黑" w:cs="微软雅黑"/>
          <w:sz w:val="18"/>
        </w:rPr>
        <w:t>this.props.msg}&lt;</w:t>
      </w:r>
      <w:proofErr w:type="gramEnd"/>
      <w:r>
        <w:rPr>
          <w:rFonts w:ascii="微软雅黑" w:eastAsia="微软雅黑" w:hAnsi="微软雅黑" w:cs="微软雅黑"/>
          <w:sz w:val="18"/>
        </w:rPr>
        <w:t>/span&gt;</w:t>
      </w:r>
    </w:p>
    <w:p w14:paraId="55ED6DC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14:paraId="109A15A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14:paraId="023DB31D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140D144A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54D00991" w14:textId="77777777"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C0BD060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</w:t>
      </w:r>
      <w:proofErr w:type="spellStart"/>
      <w:r>
        <w:rPr>
          <w:rFonts w:ascii="宋体" w:hAnsi="宋体" w:cs="宋体" w:hint="eastAsia"/>
        </w:rPr>
        <w:t>store.dispatch</w:t>
      </w:r>
      <w:proofErr w:type="spellEnd"/>
      <w:r>
        <w:rPr>
          <w:rFonts w:ascii="宋体" w:hAnsi="宋体" w:cs="宋体" w:hint="eastAsia"/>
        </w:rPr>
        <w:t>(action);</w:t>
      </w:r>
    </w:p>
    <w:p w14:paraId="7C45BE66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1AA652DB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14:paraId="79C56283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24613C52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proofErr w:type="spellStart"/>
      <w:r w:rsidRPr="004B54BC">
        <w:rPr>
          <w:rFonts w:ascii="宋体" w:hAnsi="宋体" w:cs="宋体" w:hint="eastAsia"/>
          <w:color w:val="00B050"/>
        </w:rPr>
        <w:t>store.subscribe</w:t>
      </w:r>
      <w:proofErr w:type="spellEnd"/>
      <w:r w:rsidRPr="004B54BC">
        <w:rPr>
          <w:rFonts w:ascii="宋体" w:hAnsi="宋体" w:cs="宋体" w:hint="eastAsia"/>
          <w:color w:val="00B050"/>
        </w:rPr>
        <w:t>(listener)</w:t>
      </w:r>
    </w:p>
    <w:p w14:paraId="4153CBAA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46B9033D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</w:t>
      </w:r>
      <w:proofErr w:type="spellStart"/>
      <w:r>
        <w:rPr>
          <w:rFonts w:ascii="宋体" w:hAnsi="宋体" w:cs="宋体" w:hint="eastAsia"/>
        </w:rPr>
        <w:t>store.getState</w:t>
      </w:r>
      <w:proofErr w:type="spellEnd"/>
      <w:r>
        <w:rPr>
          <w:rFonts w:ascii="宋体" w:hAnsi="宋体" w:cs="宋体" w:hint="eastAsia"/>
        </w:rPr>
        <w:t>()得到当前状态</w:t>
      </w:r>
    </w:p>
    <w:p w14:paraId="42BE03C4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 wp14:anchorId="68BA51C1" wp14:editId="4EDF39D8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3506C" w14:textId="77777777"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A50E706" w14:textId="77777777"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A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,父组件就这么调用：</w:t>
      </w:r>
      <w:proofErr w:type="spellStart"/>
      <w:proofErr w:type="gramStart"/>
      <w:r>
        <w:rPr>
          <w:rFonts w:ascii="宋体" w:hAnsi="宋体" w:cs="宋体" w:hint="eastAsia"/>
          <w:sz w:val="24"/>
        </w:rPr>
        <w:t>this.refs</w:t>
      </w:r>
      <w:proofErr w:type="gramEnd"/>
      <w:r>
        <w:rPr>
          <w:rFonts w:ascii="宋体" w:hAnsi="宋体" w:cs="宋体" w:hint="eastAsia"/>
          <w:sz w:val="24"/>
        </w:rPr>
        <w:t>.A.Fn</w:t>
      </w:r>
      <w:proofErr w:type="spellEnd"/>
      <w:r>
        <w:rPr>
          <w:rFonts w:ascii="宋体" w:hAnsi="宋体" w:cs="宋体" w:hint="eastAsia"/>
          <w:sz w:val="24"/>
        </w:rPr>
        <w:t>()</w:t>
      </w:r>
    </w:p>
    <w:p w14:paraId="7CBB95F6" w14:textId="77777777"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14:paraId="4374F4D4" w14:textId="77777777"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14:paraId="78E14998" w14:textId="77777777" w:rsidR="000D3344" w:rsidRDefault="00317587" w:rsidP="00317587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A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,父组件就这么调用：</w:t>
      </w:r>
      <w:proofErr w:type="spellStart"/>
      <w:proofErr w:type="gramStart"/>
      <w:r>
        <w:rPr>
          <w:rFonts w:ascii="宋体" w:hAnsi="宋体" w:cs="宋体" w:hint="eastAsia"/>
          <w:sz w:val="24"/>
        </w:rPr>
        <w:t>this.refs</w:t>
      </w:r>
      <w:proofErr w:type="gramEnd"/>
      <w:r>
        <w:rPr>
          <w:rFonts w:ascii="宋体" w:hAnsi="宋体" w:cs="宋体" w:hint="eastAsia"/>
          <w:sz w:val="24"/>
        </w:rPr>
        <w:t>.A.Fn</w:t>
      </w:r>
      <w:proofErr w:type="spellEnd"/>
      <w:r>
        <w:rPr>
          <w:rFonts w:ascii="宋体" w:hAnsi="宋体" w:cs="宋体" w:hint="eastAsia"/>
          <w:sz w:val="24"/>
        </w:rPr>
        <w:t>()</w:t>
      </w:r>
    </w:p>
    <w:p w14:paraId="75D15197" w14:textId="77777777" w:rsidR="000D3344" w:rsidRPr="000D3344" w:rsidRDefault="000D3344" w:rsidP="000D3344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VUE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的双向绑定原理及实现</w:t>
      </w:r>
    </w:p>
    <w:p w14:paraId="7A33F3FB" w14:textId="77777777" w:rsidR="007C7F10" w:rsidRDefault="00B87A1D" w:rsidP="00397A1E">
      <w:proofErr w:type="spellStart"/>
      <w:r w:rsidRPr="00B87A1D">
        <w:rPr>
          <w:color w:val="00B050"/>
        </w:rPr>
        <w:t>vue</w:t>
      </w:r>
      <w:proofErr w:type="spellEnd"/>
      <w:r w:rsidRPr="00B87A1D">
        <w:rPr>
          <w:color w:val="00B050"/>
        </w:rPr>
        <w:t>数据双向绑定</w:t>
      </w:r>
      <w:r w:rsidR="00F33368">
        <w:rPr>
          <w:rFonts w:hint="eastAsia"/>
          <w:color w:val="00B050"/>
        </w:rPr>
        <w:t>的</w:t>
      </w:r>
      <w:r w:rsidRPr="00B87A1D">
        <w:rPr>
          <w:rFonts w:hint="eastAsia"/>
          <w:color w:val="00B050"/>
        </w:rPr>
        <w:t>核心原理：</w:t>
      </w:r>
      <w:r w:rsidRPr="00B87A1D">
        <w:t>通过</w:t>
      </w:r>
      <w:proofErr w:type="spellStart"/>
      <w:r w:rsidR="001C3C40" w:rsidRPr="008D4AAF">
        <w:rPr>
          <w:rFonts w:hint="eastAsia"/>
          <w:color w:val="FF00FF"/>
        </w:rPr>
        <w:t>O</w:t>
      </w:r>
      <w:r w:rsidR="001C3C40" w:rsidRPr="008D4AAF">
        <w:rPr>
          <w:color w:val="FF00FF"/>
        </w:rPr>
        <w:t>bject.defineProperty</w:t>
      </w:r>
      <w:proofErr w:type="spellEnd"/>
      <w:r w:rsidR="001C3C40" w:rsidRPr="008D4AAF">
        <w:rPr>
          <w:color w:val="FF00FF"/>
        </w:rPr>
        <w:t>()</w:t>
      </w:r>
      <w:r w:rsidR="001C3C40">
        <w:rPr>
          <w:rFonts w:hint="eastAsia"/>
        </w:rPr>
        <w:t>进行</w:t>
      </w:r>
      <w:r w:rsidRPr="00F33368">
        <w:rPr>
          <w:color w:val="00B0F0"/>
        </w:rPr>
        <w:t>数据劫持</w:t>
      </w:r>
      <w:r>
        <w:rPr>
          <w:rFonts w:hint="eastAsia"/>
        </w:rPr>
        <w:t>，</w:t>
      </w:r>
      <w:r w:rsidRPr="00B87A1D">
        <w:t>结合</w:t>
      </w:r>
      <w:r w:rsidRPr="00F33368">
        <w:rPr>
          <w:color w:val="00B0F0"/>
        </w:rPr>
        <w:t>发布者</w:t>
      </w:r>
      <w:r w:rsidRPr="00F33368">
        <w:rPr>
          <w:color w:val="00B0F0"/>
        </w:rPr>
        <w:t>-</w:t>
      </w:r>
      <w:r w:rsidRPr="00F33368">
        <w:rPr>
          <w:color w:val="00B0F0"/>
        </w:rPr>
        <w:t>订阅者模式</w:t>
      </w:r>
      <w:r w:rsidR="00691A8F">
        <w:t>的方式来实现的。</w:t>
      </w:r>
    </w:p>
    <w:p w14:paraId="3623D434" w14:textId="77777777" w:rsidR="003036FF" w:rsidRPr="00397A1E" w:rsidRDefault="00397A1E" w:rsidP="00397A1E">
      <w:r w:rsidRPr="00397A1E">
        <w:rPr>
          <w:rFonts w:hint="eastAsia"/>
        </w:rPr>
        <w:t>主要是</w:t>
      </w:r>
      <w:r>
        <w:rPr>
          <w:rFonts w:hint="eastAsia"/>
        </w:rPr>
        <w:t>，</w:t>
      </w:r>
      <w:r w:rsidRPr="00397A1E">
        <w:rPr>
          <w:rFonts w:hint="eastAsia"/>
        </w:rPr>
        <w:t>通过</w:t>
      </w:r>
      <w:r w:rsidR="003036FF" w:rsidRPr="00397A1E">
        <w:t>以下</w:t>
      </w:r>
      <w:r w:rsidR="003036FF" w:rsidRPr="00397A1E">
        <w:t>3</w:t>
      </w:r>
      <w:r w:rsidR="003036FF" w:rsidRPr="00397A1E">
        <w:t>个步骤，</w:t>
      </w:r>
      <w:r>
        <w:rPr>
          <w:rFonts w:hint="eastAsia"/>
        </w:rPr>
        <w:t>来</w:t>
      </w:r>
      <w:r w:rsidR="003036FF" w:rsidRPr="00397A1E">
        <w:t>实现数据的双向绑定：</w:t>
      </w:r>
    </w:p>
    <w:p w14:paraId="179097A6" w14:textId="77777777" w:rsidR="003036FF" w:rsidRPr="00397A1E" w:rsidRDefault="003036FF" w:rsidP="00397A1E">
      <w:r w:rsidRPr="00397A1E">
        <w:t>1.</w:t>
      </w:r>
      <w:r w:rsidRPr="00397A1E">
        <w:rPr>
          <w:color w:val="FF00FF"/>
        </w:rPr>
        <w:t>实现一个监听器</w:t>
      </w:r>
      <w:r w:rsidRPr="00397A1E">
        <w:rPr>
          <w:color w:val="FF00FF"/>
        </w:rPr>
        <w:t>Observer</w:t>
      </w:r>
      <w:r w:rsidRPr="00397A1E">
        <w:t>，用来</w:t>
      </w:r>
      <w:r w:rsidRPr="00131A1D">
        <w:rPr>
          <w:color w:val="00B050"/>
        </w:rPr>
        <w:t>劫持并监听所有属性</w:t>
      </w:r>
      <w:r w:rsidRPr="00397A1E">
        <w:t>，如果有变动的，就通知订阅者。</w:t>
      </w:r>
    </w:p>
    <w:p w14:paraId="21167D18" w14:textId="77777777" w:rsidR="003036FF" w:rsidRPr="00397A1E" w:rsidRDefault="003036FF" w:rsidP="00397A1E">
      <w:r w:rsidRPr="00397A1E">
        <w:t>2.</w:t>
      </w:r>
      <w:r w:rsidRPr="00131A1D">
        <w:rPr>
          <w:color w:val="FF00FF"/>
        </w:rPr>
        <w:t>实现一个订阅者</w:t>
      </w:r>
      <w:r w:rsidRPr="00131A1D">
        <w:rPr>
          <w:color w:val="FF00FF"/>
        </w:rPr>
        <w:t>Watcher</w:t>
      </w:r>
      <w:r w:rsidRPr="00397A1E">
        <w:t>，可以</w:t>
      </w:r>
      <w:r w:rsidRPr="00131A1D">
        <w:rPr>
          <w:color w:val="00B050"/>
        </w:rPr>
        <w:t>收到属性的变化</w:t>
      </w:r>
      <w:r w:rsidRPr="00397A1E">
        <w:t>通知并</w:t>
      </w:r>
      <w:r w:rsidRPr="00131A1D">
        <w:rPr>
          <w:color w:val="00B050"/>
        </w:rPr>
        <w:t>执行相应的函数</w:t>
      </w:r>
      <w:r w:rsidRPr="00397A1E">
        <w:t>，从而更新视图。</w:t>
      </w:r>
    </w:p>
    <w:p w14:paraId="76C9C7A0" w14:textId="77777777" w:rsidR="003036FF" w:rsidRDefault="003036FF" w:rsidP="00397A1E">
      <w:r w:rsidRPr="00397A1E">
        <w:t>3.</w:t>
      </w:r>
      <w:r w:rsidRPr="00131A1D">
        <w:rPr>
          <w:color w:val="FF00FF"/>
        </w:rPr>
        <w:t>实现一个</w:t>
      </w:r>
      <w:proofErr w:type="gramStart"/>
      <w:r w:rsidRPr="00131A1D">
        <w:rPr>
          <w:color w:val="FF00FF"/>
        </w:rPr>
        <w:t>解析器</w:t>
      </w:r>
      <w:proofErr w:type="gramEnd"/>
      <w:r w:rsidRPr="00131A1D">
        <w:rPr>
          <w:color w:val="FF00FF"/>
        </w:rPr>
        <w:t>Compile</w:t>
      </w:r>
      <w:r w:rsidRPr="00397A1E">
        <w:t>，可以扫描和解析每个节点的相关指令，并根据</w:t>
      </w:r>
      <w:r w:rsidRPr="00131A1D">
        <w:rPr>
          <w:color w:val="00B050"/>
        </w:rPr>
        <w:t>初始化模板数据</w:t>
      </w:r>
      <w:r w:rsidRPr="00397A1E">
        <w:t>以及</w:t>
      </w:r>
      <w:r w:rsidRPr="00232DAC">
        <w:rPr>
          <w:color w:val="00B050"/>
        </w:rPr>
        <w:t>初始化相应的订阅器</w:t>
      </w:r>
      <w:r w:rsidRPr="00397A1E">
        <w:t>。</w:t>
      </w:r>
    </w:p>
    <w:p w14:paraId="35FC3106" w14:textId="77777777" w:rsidR="00DB64FF" w:rsidRDefault="00DB64FF" w:rsidP="00397A1E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MVC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模式和M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VVM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模式的区别：</w:t>
      </w:r>
    </w:p>
    <w:p w14:paraId="26F17C3D" w14:textId="77777777" w:rsidR="00007A0E" w:rsidRDefault="00875BEE" w:rsidP="00397A1E"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 w:rsidRPr="00252C49"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1937E776" w14:textId="77777777" w:rsidR="00007A0E" w:rsidRPr="00D9203D" w:rsidRDefault="00007A0E" w:rsidP="00D9203D">
      <w:r w:rsidRPr="00D9203D">
        <w:t>Model</w:t>
      </w:r>
      <w:r w:rsidR="00D9203D" w:rsidRPr="00D9203D">
        <w:t xml:space="preserve">  </w:t>
      </w:r>
      <w:r w:rsidRPr="00D9203D">
        <w:sym w:font="Wingdings" w:char="F0E0"/>
      </w:r>
      <w:r w:rsidR="00D9203D" w:rsidRPr="00D9203D">
        <w:t xml:space="preserve">  </w:t>
      </w:r>
      <w:r w:rsidR="00321D50" w:rsidRPr="00D9203D">
        <w:t>V</w:t>
      </w:r>
      <w:r w:rsidRPr="00D9203D">
        <w:t>iew</w:t>
      </w:r>
    </w:p>
    <w:p w14:paraId="10B74F4B" w14:textId="77777777" w:rsidR="00DB64FF" w:rsidRDefault="00875BEE" w:rsidP="00397A1E"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 w:rsidRPr="00252C49"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6369B747" w14:textId="77777777" w:rsidR="00007A0E" w:rsidRPr="002C3147" w:rsidRDefault="00007A0E" w:rsidP="002C3147">
      <w:proofErr w:type="gramStart"/>
      <w:r w:rsidRPr="002C3147">
        <w:t>Model</w:t>
      </w:r>
      <w:r w:rsidR="00D9203D">
        <w:t xml:space="preserve">  </w:t>
      </w:r>
      <w:r w:rsidRPr="002C3147">
        <w:rPr>
          <w:rFonts w:ascii="Cambria Math" w:hAnsi="Cambria Math" w:cs="Cambria Math"/>
        </w:rPr>
        <w:t>⇆</w:t>
      </w:r>
      <w:proofErr w:type="gramEnd"/>
      <w:r w:rsidR="00D9203D">
        <w:rPr>
          <w:rFonts w:ascii="Cambria Math" w:hAnsi="Cambria Math" w:cs="Cambria Math"/>
        </w:rPr>
        <w:t xml:space="preserve">  </w:t>
      </w:r>
      <w:r w:rsidRPr="002C3147">
        <w:t>View</w:t>
      </w:r>
    </w:p>
    <w:p w14:paraId="69A9001F" w14:textId="77777777" w:rsidR="00007A0E" w:rsidRDefault="00007A0E" w:rsidP="00397A1E">
      <w:pPr>
        <w:rPr>
          <w:color w:val="00B050"/>
        </w:rPr>
      </w:pPr>
    </w:p>
    <w:p w14:paraId="1376A39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Vue面试题</w:t>
      </w:r>
    </w:p>
    <w:p w14:paraId="496EBB2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80DFB0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生命周期函数面试题</w:t>
      </w:r>
    </w:p>
    <w:p w14:paraId="0B649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D6F3D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1.什么是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生命周期</w:t>
      </w:r>
    </w:p>
    <w:p w14:paraId="1F9BFF8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2.vue生命周期的作用是什么</w:t>
      </w:r>
    </w:p>
    <w:p w14:paraId="3EA61D0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3.第一次页面加载会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触发哪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几个钩子</w:t>
      </w:r>
    </w:p>
    <w:p w14:paraId="05B3961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4.简述每个周期具体适合哪些场景</w:t>
      </w:r>
    </w:p>
    <w:p w14:paraId="5591CB5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5.created和mounted的区别</w:t>
      </w:r>
    </w:p>
    <w:p w14:paraId="5531CFE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6.vue获取数据在哪个周期函数</w:t>
      </w:r>
    </w:p>
    <w:p w14:paraId="73016C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7.请详细说下你对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生命周期的理解？</w:t>
      </w:r>
    </w:p>
    <w:p w14:paraId="18ABF1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路由面试题</w:t>
      </w:r>
    </w:p>
    <w:p w14:paraId="17611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1.mvvm 框架是什么？</w:t>
      </w:r>
    </w:p>
    <w:p w14:paraId="03CDA8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2.vue-router 是什么?它有哪些组件</w:t>
      </w:r>
    </w:p>
    <w:p w14:paraId="03D01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3.active-class 是哪个组件的属性？</w:t>
      </w:r>
    </w:p>
    <w:p w14:paraId="6082A3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4.怎么定义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-router 的动态路由? 怎么获取传过来的值</w:t>
      </w:r>
    </w:p>
    <w:p w14:paraId="0EC96C3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5.vue-router 有哪几种导航钩子?</w:t>
      </w:r>
    </w:p>
    <w:p w14:paraId="6048FD2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6.$route 和 $router 的区别</w:t>
      </w:r>
    </w:p>
    <w:p w14:paraId="6B23A6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7.vue-router响应路由参数的变化</w:t>
      </w:r>
    </w:p>
    <w:p w14:paraId="51BAD34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8.vue-router传参</w:t>
      </w:r>
    </w:p>
    <w:p w14:paraId="074774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9.vue-router的两种模式</w:t>
      </w:r>
    </w:p>
    <w:p w14:paraId="5B3DDD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10.vue-router实现路由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懒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加载（ 动态加载路由 ）</w:t>
      </w:r>
    </w:p>
    <w:p w14:paraId="6F5C6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常见面试题</w:t>
      </w:r>
    </w:p>
    <w:p w14:paraId="4668650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1.vue优点</w:t>
      </w:r>
    </w:p>
    <w:p w14:paraId="2DF953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2.vue父组件向子组件传递数据？</w:t>
      </w:r>
    </w:p>
    <w:p w14:paraId="510917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3.子组件像父组件传递事件</w:t>
      </w:r>
    </w:p>
    <w:p w14:paraId="64D3D02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4.v-show和v-if指令的共同点和不同点</w:t>
      </w:r>
    </w:p>
    <w:p w14:paraId="2CE5BD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5.如何让CSS只在当前组件中起作用</w:t>
      </w:r>
    </w:p>
    <w:p w14:paraId="04B1A2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6.&lt;keep-alive&gt;&lt;/keep-alive&gt;的作用是什么?</w:t>
      </w:r>
    </w:p>
    <w:p w14:paraId="2DB897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7.如何获取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dom</w:t>
      </w:r>
      <w:proofErr w:type="spellEnd"/>
    </w:p>
    <w:p w14:paraId="1DA0F4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8.说出几种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当中的指令和它的用法？</w:t>
      </w:r>
    </w:p>
    <w:p w14:paraId="42DCA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9.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-loader是什么？使用它的用途有哪些？</w:t>
      </w:r>
    </w:p>
    <w:p w14:paraId="25BD8D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10.为什么使用key</w:t>
      </w:r>
    </w:p>
    <w:p w14:paraId="73DED9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11.axios及安装</w:t>
      </w:r>
    </w:p>
    <w:p w14:paraId="4754C77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12.axios解决跨域</w:t>
      </w:r>
    </w:p>
    <w:p w14:paraId="1A74C7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13.v-modal的使用</w:t>
      </w:r>
    </w:p>
    <w:p w14:paraId="0D18ED6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14.scss的安装以及使用</w:t>
      </w:r>
    </w:p>
    <w:p w14:paraId="105764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 请说出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vue.cli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项目中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src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目录每个文件夹和文件的用法？</w:t>
      </w:r>
    </w:p>
    <w:p w14:paraId="03BF05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16.分别简述computed和watch的使用场景</w:t>
      </w:r>
    </w:p>
    <w:p w14:paraId="523AAE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17.v-on可以监听多个方法吗</w:t>
      </w:r>
    </w:p>
    <w:p w14:paraId="304C88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18.$nextTick的使用</w:t>
      </w:r>
    </w:p>
    <w:p w14:paraId="03262B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19.vue组件中data为什么必须是一个函数</w:t>
      </w:r>
    </w:p>
    <w:p w14:paraId="6A6EF8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20.vue事件对象的使用</w:t>
      </w:r>
    </w:p>
    <w:p w14:paraId="3E4836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 组件间的通信</w:t>
      </w:r>
    </w:p>
    <w:p w14:paraId="734CDE0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22.渐进式框架的理解</w:t>
      </w:r>
    </w:p>
    <w:p w14:paraId="66EF14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23.Vue中双向数据绑定是如何实现的</w:t>
      </w:r>
    </w:p>
    <w:p w14:paraId="7CED92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24.单页面应用和多页面应用区别及优缺点</w:t>
      </w:r>
    </w:p>
    <w:p w14:paraId="41219F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25.vue中过滤器有什么作用及详解</w:t>
      </w:r>
    </w:p>
    <w:p w14:paraId="41E1FD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26.v-if和v-for的优先级</w:t>
      </w:r>
    </w:p>
    <w:p w14:paraId="15C5A79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27.assets和static的区别</w:t>
      </w:r>
    </w:p>
    <w:p w14:paraId="5ABAC17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28.列举常用的指令</w:t>
      </w:r>
    </w:p>
    <w:p w14:paraId="499BD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29.vue常用的修饰符</w:t>
      </w:r>
    </w:p>
    <w:p w14:paraId="7B621DE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30.数组更新检测</w:t>
      </w:r>
    </w:p>
    <w:p w14:paraId="7E22D8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31.Vue.set视图更新</w:t>
      </w:r>
    </w:p>
    <w:p w14:paraId="19E30F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32.自定义指令详解</w:t>
      </w:r>
    </w:p>
    <w:p w14:paraId="36D4A1C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33.vue的两个核心点</w:t>
      </w:r>
    </w:p>
    <w:p w14:paraId="164FBB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34.vue和jQuery的区别</w:t>
      </w:r>
    </w:p>
    <w:p w14:paraId="0BDD723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 引进组件的步骤</w:t>
      </w:r>
    </w:p>
    <w:p w14:paraId="49729A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36.Vue-cli打包命令是什么？打包后悔导致路径问题，应该在哪里修改</w:t>
      </w:r>
    </w:p>
    <w:p w14:paraId="4CAA15A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37.三大框架的对比</w:t>
      </w:r>
    </w:p>
    <w:p w14:paraId="340E47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 跨组件双向数据绑定</w:t>
      </w:r>
    </w:p>
    <w:p w14:paraId="22E6F3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39.delete和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Vue.delete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删除数组的区别</w:t>
      </w:r>
    </w:p>
    <w:p w14:paraId="111B1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40.SPA首屏加载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慢如何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解决</w:t>
      </w:r>
    </w:p>
    <w:p w14:paraId="57D59B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41.Vue-router跳转和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location.href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</w:t>
      </w:r>
    </w:p>
    <w:p w14:paraId="38C93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 xml:space="preserve">42. </w:t>
      </w:r>
      <w:proofErr w:type="spellStart"/>
      <w:r w:rsidRPr="00D76D4F">
        <w:rPr>
          <w:rFonts w:asciiTheme="minorEastAsia" w:eastAsiaTheme="minorEastAsia" w:hAnsiTheme="minor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/>
          <w:szCs w:val="21"/>
        </w:rPr>
        <w:t xml:space="preserve"> slot</w:t>
      </w:r>
    </w:p>
    <w:p w14:paraId="1AB21F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43.你们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项目是打包了一个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文件，一个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文件，还是有多个文件？</w:t>
      </w:r>
    </w:p>
    <w:p w14:paraId="3E7726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44.vue遇到的坑，如何解决的？</w:t>
      </w:r>
    </w:p>
    <w:p w14:paraId="7C17EA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45.Vue里面router-link在电脑上有用，在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安卓上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没反应怎么解决？</w:t>
      </w:r>
    </w:p>
    <w:p w14:paraId="3C8CFA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46.Vue2中注册在router-link上事件无效解决方法</w:t>
      </w:r>
    </w:p>
    <w:p w14:paraId="0760FF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47.RouterLink在IE和Firefox中不起作用（路由不跳转）的问题</w:t>
      </w:r>
    </w:p>
    <w:p w14:paraId="2F3EDE2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48.axios的特点有哪些</w:t>
      </w:r>
    </w:p>
    <w:p w14:paraId="19DD73B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49.请说下封装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组件的过程？</w:t>
      </w:r>
    </w:p>
    <w:p w14:paraId="5FADA68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50.vue 各种组件通信方法（父子 子父 兄弟 爷孙 毫无关系的组件）</w:t>
      </w:r>
    </w:p>
    <w:p w14:paraId="23DB2BF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51.params和query的区别</w:t>
      </w:r>
    </w:p>
    <w:p w14:paraId="2A336E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52.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mock数据</w:t>
      </w:r>
    </w:p>
    <w:p w14:paraId="12293C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53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封装通用组件</w:t>
      </w:r>
    </w:p>
    <w:p w14:paraId="53109A3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54.vue初始化页面闪动问题</w:t>
      </w:r>
    </w:p>
    <w:p w14:paraId="3EF9F9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55.vue禁止弹窗后的屏幕滚动</w:t>
      </w:r>
    </w:p>
    <w:p w14:paraId="16E8F11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56.vue更新数组时触发视图更新的方法</w:t>
      </w:r>
    </w:p>
    <w:p w14:paraId="0176EE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57.vue常用的UI组件库</w:t>
      </w:r>
    </w:p>
    <w:p w14:paraId="4AB705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58.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如何引进本地背景图片</w:t>
      </w:r>
    </w:p>
    <w:p w14:paraId="6A5CE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59.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如何引进sass</w:t>
      </w:r>
    </w:p>
    <w:p w14:paraId="0A20A4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60.vue修改打包后静态资源路径的修改</w:t>
      </w:r>
    </w:p>
    <w:p w14:paraId="2153583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156C9C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常见面试题</w:t>
      </w:r>
    </w:p>
    <w:p w14:paraId="02C98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1.vuex是什么？怎么使用？哪种功能场景使用它？</w:t>
      </w:r>
    </w:p>
    <w:p w14:paraId="08AF78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2.vuex有哪几种属性</w:t>
      </w:r>
    </w:p>
    <w:p w14:paraId="4EC138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3.不使用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会带来什么问题</w:t>
      </w:r>
    </w:p>
    <w:p w14:paraId="659A1A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4.Vue.js中ajax请求代码应该写在组件的methods中还是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的actions中？</w:t>
      </w:r>
    </w:p>
    <w:p w14:paraId="63FACC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5.vuex一个例子方法</w:t>
      </w:r>
    </w:p>
    <w:p w14:paraId="2788F1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6.Vuex中如何异步修改状态</w:t>
      </w:r>
    </w:p>
    <w:p w14:paraId="4BACC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7.Vuex中actions和mutations的区别</w:t>
      </w:r>
    </w:p>
    <w:p w14:paraId="3E1ED4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FC318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项目实战</w:t>
      </w:r>
    </w:p>
    <w:p w14:paraId="3A7FF1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1.顶部悬停效果</w:t>
      </w:r>
    </w:p>
    <w:p w14:paraId="596D83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2.电话本列表效果（ 右边字母分类 上下滑动 旁边字母显示高亮）</w:t>
      </w:r>
    </w:p>
    <w:p w14:paraId="595B6A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3.vue做代理</w:t>
      </w:r>
    </w:p>
    <w:p w14:paraId="23219E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4.Vue路由切换时的左滑和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右滑效果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示例</w:t>
      </w:r>
    </w:p>
    <w:p w14:paraId="5BD9BC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4B1287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0DA2B4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CBB755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ES6面试题</w:t>
      </w:r>
    </w:p>
    <w:p w14:paraId="6E91AB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5696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ES6新增方法面试题</w:t>
      </w:r>
    </w:p>
    <w:p w14:paraId="16B20AA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1.let const var比较</w:t>
      </w:r>
    </w:p>
    <w:p w14:paraId="474FA58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2.反引号（`）标识</w:t>
      </w:r>
    </w:p>
    <w:p w14:paraId="558CEA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3.函数默认参数</w:t>
      </w:r>
    </w:p>
    <w:p w14:paraId="1A0D29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4.箭头函数</w:t>
      </w:r>
    </w:p>
    <w:p w14:paraId="060CA6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5.属性简写</w:t>
      </w:r>
    </w:p>
    <w:p w14:paraId="2E690A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6.方法简写</w:t>
      </w:r>
    </w:p>
    <w:p w14:paraId="0EB74CA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7.Object.keys()方法，获取对象的所有属性名或方法名</w:t>
      </w:r>
    </w:p>
    <w:p w14:paraId="2904EF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8.Object.assign ()原对象的属性和方法都合并到了目标对象</w:t>
      </w:r>
    </w:p>
    <w:p w14:paraId="3D54732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9.for...of 循环</w:t>
      </w:r>
    </w:p>
    <w:p w14:paraId="6BD2BB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10.import和export</w:t>
      </w:r>
    </w:p>
    <w:p w14:paraId="0E7A40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11.Promise对象</w:t>
      </w:r>
    </w:p>
    <w:p w14:paraId="02FC96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12.解构赋值</w:t>
      </w:r>
    </w:p>
    <w:p w14:paraId="2F172D2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13.set数据结构（可用于快速去重）</w:t>
      </w:r>
    </w:p>
    <w:p w14:paraId="272CE70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14.Spread Operator 展开运算符(...)</w:t>
      </w:r>
    </w:p>
    <w:p w14:paraId="00A6B8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15.字符串新增方法</w:t>
      </w:r>
    </w:p>
    <w:p w14:paraId="170892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EF1D2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ES6数组面试题</w:t>
      </w:r>
    </w:p>
    <w:p w14:paraId="5E2156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1.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forEach(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3FFE75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gramStart"/>
      <w:r w:rsidRPr="00D76D4F">
        <w:rPr>
          <w:rFonts w:asciiTheme="minorEastAsia" w:eastAsiaTheme="minorEastAsia" w:hAnsiTheme="minorEastAsia"/>
          <w:szCs w:val="21"/>
        </w:rPr>
        <w:t>2.map(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1FF0CB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3.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filter(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3BB3A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reduce(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0BC398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5.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some(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FF83E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6.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every(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192AA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7.all()方法</w:t>
      </w:r>
    </w:p>
    <w:p w14:paraId="22B0E27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6ED63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ES6编程题</w:t>
      </w:r>
    </w:p>
    <w:p w14:paraId="0C11BE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1.使用解构，实现两个变量的值的交换</w:t>
      </w:r>
    </w:p>
    <w:p w14:paraId="1FC7A0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2.利用数组推导，计算出数组 [1,2,3,4] 每一个元素的平方并组成新的数组。</w:t>
      </w:r>
    </w:p>
    <w:p w14:paraId="48673B0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3.使用ES6改下面的模板</w:t>
      </w:r>
    </w:p>
    <w:p w14:paraId="3B516F4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4.把以下代码使用两种方法，来依次输出0到9？</w:t>
      </w:r>
    </w:p>
    <w:p w14:paraId="3E263BC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BCF09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0AC1153" w14:textId="77777777" w:rsidR="00D76D4F" w:rsidRPr="0018516E" w:rsidRDefault="00D76D4F" w:rsidP="0018516E">
      <w:pPr>
        <w:jc w:val="center"/>
        <w:rPr>
          <w:rFonts w:ascii="微软雅黑" w:eastAsia="微软雅黑" w:hAnsi="微软雅黑"/>
          <w:color w:val="00B050"/>
          <w:sz w:val="32"/>
          <w:szCs w:val="32"/>
        </w:rPr>
      </w:pPr>
      <w:r w:rsidRPr="0018516E">
        <w:rPr>
          <w:rFonts w:ascii="微软雅黑" w:eastAsia="微软雅黑" w:hAnsi="微软雅黑" w:hint="eastAsia"/>
          <w:color w:val="00B050"/>
          <w:sz w:val="32"/>
          <w:szCs w:val="32"/>
        </w:rPr>
        <w:t>react面试题</w:t>
      </w:r>
    </w:p>
    <w:p w14:paraId="54215BDE" w14:textId="77777777" w:rsidR="00D76D4F" w:rsidRPr="0018516E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18516E">
        <w:rPr>
          <w:rFonts w:ascii="微软雅黑" w:eastAsia="微软雅黑" w:hAnsi="微软雅黑" w:hint="eastAsia"/>
          <w:color w:val="FF0000"/>
          <w:sz w:val="24"/>
          <w:szCs w:val="24"/>
        </w:rPr>
        <w:t>react生命周期面试题</w:t>
      </w:r>
    </w:p>
    <w:p w14:paraId="1ECE2EC3" w14:textId="77777777" w:rsidR="00D76D4F" w:rsidRPr="00287BE8" w:rsidRDefault="0018516E" w:rsidP="0018516E">
      <w:pPr>
        <w:rPr>
          <w:color w:val="00B050"/>
        </w:rPr>
      </w:pPr>
      <w:r w:rsidRPr="00287BE8">
        <w:rPr>
          <w:rFonts w:hint="eastAsia"/>
          <w:color w:val="00B050"/>
        </w:rPr>
        <w:t>1.</w:t>
      </w:r>
      <w:r w:rsidR="00D76D4F" w:rsidRPr="00287BE8">
        <w:rPr>
          <w:rFonts w:hint="eastAsia"/>
          <w:color w:val="00B050"/>
        </w:rPr>
        <w:t xml:space="preserve">react </w:t>
      </w:r>
      <w:r w:rsidR="00D76D4F" w:rsidRPr="00287BE8">
        <w:rPr>
          <w:rFonts w:hint="eastAsia"/>
          <w:color w:val="00B050"/>
        </w:rPr>
        <w:t>生命周期函数</w:t>
      </w:r>
      <w:r w:rsidR="00287BE8" w:rsidRPr="00287BE8">
        <w:rPr>
          <w:rFonts w:hint="eastAsia"/>
          <w:color w:val="00B050"/>
        </w:rPr>
        <w:t>：</w:t>
      </w:r>
    </w:p>
    <w:p w14:paraId="66E4C3E2" w14:textId="77777777" w:rsidR="00287BE8" w:rsidRDefault="00287BE8" w:rsidP="00287BE8">
      <w:proofErr w:type="spellStart"/>
      <w:proofErr w:type="gramStart"/>
      <w:r>
        <w:t>getDefaultProps</w:t>
      </w:r>
      <w:proofErr w:type="spellEnd"/>
      <w:r>
        <w:t>(</w:t>
      </w:r>
      <w:proofErr w:type="gramEnd"/>
      <w:r>
        <w:t>)</w:t>
      </w:r>
    </w:p>
    <w:p w14:paraId="713B9528" w14:textId="77777777" w:rsidR="00287BE8" w:rsidRDefault="00287BE8" w:rsidP="00287BE8"/>
    <w:p w14:paraId="15D61A7E" w14:textId="77777777" w:rsidR="00287BE8" w:rsidRDefault="00287BE8" w:rsidP="00287BE8">
      <w:proofErr w:type="spellStart"/>
      <w:proofErr w:type="gramStart"/>
      <w:r>
        <w:t>getInitialState</w:t>
      </w:r>
      <w:proofErr w:type="spellEnd"/>
      <w:r>
        <w:t>(</w:t>
      </w:r>
      <w:proofErr w:type="gramEnd"/>
      <w:r>
        <w:t>)</w:t>
      </w:r>
    </w:p>
    <w:p w14:paraId="51C30A18" w14:textId="77777777" w:rsidR="00287BE8" w:rsidRDefault="00287BE8" w:rsidP="00287BE8"/>
    <w:p w14:paraId="42672F02" w14:textId="77777777" w:rsidR="00287BE8" w:rsidRDefault="00287BE8" w:rsidP="00287BE8">
      <w:proofErr w:type="spellStart"/>
      <w:proofErr w:type="gramStart"/>
      <w:r>
        <w:t>componentWillMount</w:t>
      </w:r>
      <w:proofErr w:type="spellEnd"/>
      <w:r>
        <w:t>(</w:t>
      </w:r>
      <w:proofErr w:type="gramEnd"/>
      <w:r>
        <w:t>)</w:t>
      </w:r>
    </w:p>
    <w:p w14:paraId="0B8335F9" w14:textId="77777777" w:rsidR="00287BE8" w:rsidRDefault="00287BE8" w:rsidP="00287BE8"/>
    <w:p w14:paraId="43BA478E" w14:textId="77777777" w:rsidR="00287BE8" w:rsidRDefault="00287BE8" w:rsidP="00287BE8"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</w:t>
      </w:r>
    </w:p>
    <w:p w14:paraId="5C57F1F8" w14:textId="77777777" w:rsidR="00287BE8" w:rsidRDefault="00287BE8" w:rsidP="00287BE8"/>
    <w:p w14:paraId="34EA99B3" w14:textId="77777777" w:rsidR="00287BE8" w:rsidRDefault="00287BE8" w:rsidP="00287BE8">
      <w:proofErr w:type="spellStart"/>
      <w:proofErr w:type="gramStart"/>
      <w:r>
        <w:t>componentWillReceiveProps</w:t>
      </w:r>
      <w:proofErr w:type="spellEnd"/>
      <w:r>
        <w:t>(</w:t>
      </w:r>
      <w:proofErr w:type="gramEnd"/>
      <w:r>
        <w:t>)</w:t>
      </w:r>
    </w:p>
    <w:p w14:paraId="2717435E" w14:textId="77777777" w:rsidR="00287BE8" w:rsidRDefault="00287BE8" w:rsidP="00287BE8"/>
    <w:p w14:paraId="428030BC" w14:textId="77777777" w:rsidR="00287BE8" w:rsidRDefault="00287BE8" w:rsidP="00287BE8">
      <w:proofErr w:type="spellStart"/>
      <w:proofErr w:type="gramStart"/>
      <w:r>
        <w:t>shouldComponentUpdate</w:t>
      </w:r>
      <w:proofErr w:type="spellEnd"/>
      <w:r>
        <w:t>(</w:t>
      </w:r>
      <w:proofErr w:type="gramEnd"/>
      <w:r>
        <w:t>)</w:t>
      </w:r>
    </w:p>
    <w:p w14:paraId="4ADA6FFE" w14:textId="77777777" w:rsidR="00287BE8" w:rsidRDefault="00287BE8" w:rsidP="00287BE8"/>
    <w:p w14:paraId="390738FE" w14:textId="77777777" w:rsidR="00287BE8" w:rsidRDefault="00287BE8" w:rsidP="00287BE8">
      <w:proofErr w:type="spellStart"/>
      <w:proofErr w:type="gramStart"/>
      <w:r>
        <w:t>componentWillUpdate</w:t>
      </w:r>
      <w:proofErr w:type="spellEnd"/>
      <w:r>
        <w:t>(</w:t>
      </w:r>
      <w:proofErr w:type="gramEnd"/>
      <w:r>
        <w:t>)</w:t>
      </w:r>
    </w:p>
    <w:p w14:paraId="65223A51" w14:textId="77777777" w:rsidR="00287BE8" w:rsidRDefault="00287BE8" w:rsidP="00287BE8"/>
    <w:p w14:paraId="6D2431A8" w14:textId="77777777" w:rsidR="00287BE8" w:rsidRDefault="00287BE8" w:rsidP="00287BE8">
      <w:proofErr w:type="spellStart"/>
      <w:proofErr w:type="gramStart"/>
      <w:r>
        <w:t>componentDidUpdate</w:t>
      </w:r>
      <w:proofErr w:type="spellEnd"/>
      <w:r>
        <w:t>(</w:t>
      </w:r>
      <w:proofErr w:type="gramEnd"/>
      <w:r>
        <w:t>)</w:t>
      </w:r>
    </w:p>
    <w:p w14:paraId="2091DA04" w14:textId="77777777" w:rsidR="00287BE8" w:rsidRDefault="00287BE8" w:rsidP="00287BE8"/>
    <w:p w14:paraId="16659928" w14:textId="77777777" w:rsidR="0018516E" w:rsidRPr="00287BE8" w:rsidRDefault="00287BE8" w:rsidP="00287BE8">
      <w:proofErr w:type="spellStart"/>
      <w:proofErr w:type="gramStart"/>
      <w:r>
        <w:t>componentWillUnmount</w:t>
      </w:r>
      <w:proofErr w:type="spellEnd"/>
      <w:r>
        <w:t>(</w:t>
      </w:r>
      <w:proofErr w:type="gramEnd"/>
      <w:r>
        <w:t>)</w:t>
      </w:r>
    </w:p>
    <w:p w14:paraId="52B154DE" w14:textId="77777777" w:rsidR="00D76D4F" w:rsidRPr="000A1EE7" w:rsidRDefault="000A1EE7" w:rsidP="000A1EE7">
      <w:pPr>
        <w:rPr>
          <w:color w:val="00B050"/>
        </w:rPr>
      </w:pPr>
      <w:r w:rsidRPr="000A1EE7">
        <w:rPr>
          <w:color w:val="00B050"/>
        </w:rPr>
        <w:t>2.</w:t>
      </w:r>
      <w:r w:rsidR="00D76D4F" w:rsidRPr="000A1EE7">
        <w:rPr>
          <w:rFonts w:hint="eastAsia"/>
          <w:color w:val="00B050"/>
        </w:rPr>
        <w:t>react</w:t>
      </w:r>
      <w:r w:rsidR="00D76D4F" w:rsidRPr="000A1EE7">
        <w:rPr>
          <w:rFonts w:hint="eastAsia"/>
          <w:color w:val="00B050"/>
        </w:rPr>
        <w:t>生命周期中，最适合与服务端进行数据交互的是哪个函数</w:t>
      </w:r>
      <w:r>
        <w:rPr>
          <w:rFonts w:hint="eastAsia"/>
          <w:color w:val="00B050"/>
        </w:rPr>
        <w:t>：</w:t>
      </w:r>
    </w:p>
    <w:p w14:paraId="7811B178" w14:textId="77777777" w:rsidR="000A1EE7" w:rsidRPr="000A1EE7" w:rsidRDefault="000A1EE7" w:rsidP="000A1EE7">
      <w:proofErr w:type="spellStart"/>
      <w:r w:rsidRPr="000A1EE7">
        <w:t>componentDidMount</w:t>
      </w:r>
      <w:proofErr w:type="spellEnd"/>
      <w:r w:rsidRPr="000A1EE7">
        <w:t>：在这个阶段，</w:t>
      </w:r>
      <w:r w:rsidRPr="000A1EE7">
        <w:rPr>
          <w:color w:val="00B050"/>
        </w:rPr>
        <w:t>实例</w:t>
      </w:r>
      <w:r w:rsidRPr="000A1EE7">
        <w:t>和</w:t>
      </w:r>
      <w:proofErr w:type="spellStart"/>
      <w:r w:rsidRPr="000A1EE7">
        <w:rPr>
          <w:color w:val="00B050"/>
        </w:rPr>
        <w:t>dom</w:t>
      </w:r>
      <w:proofErr w:type="spellEnd"/>
      <w:r w:rsidRPr="000A1EE7">
        <w:t>已经挂载完成，可以进行相关的</w:t>
      </w:r>
      <w:proofErr w:type="spellStart"/>
      <w:r w:rsidRPr="000A1EE7">
        <w:t>dom</w:t>
      </w:r>
      <w:proofErr w:type="spellEnd"/>
      <w:r w:rsidRPr="000A1EE7">
        <w:t>操作</w:t>
      </w:r>
    </w:p>
    <w:p w14:paraId="59D24D37" w14:textId="77777777" w:rsidR="00D76D4F" w:rsidRPr="00895017" w:rsidRDefault="00895017" w:rsidP="00895017">
      <w:pPr>
        <w:rPr>
          <w:color w:val="00B050"/>
        </w:rPr>
      </w:pPr>
      <w:r>
        <w:rPr>
          <w:rFonts w:hint="eastAsia"/>
          <w:color w:val="00B050"/>
        </w:rPr>
        <w:t>3</w:t>
      </w:r>
      <w:r w:rsidRPr="00895017">
        <w:rPr>
          <w:rFonts w:hint="eastAsia"/>
          <w:color w:val="00B050"/>
        </w:rPr>
        <w:t>.</w:t>
      </w:r>
      <w:r w:rsidRPr="00895017">
        <w:rPr>
          <w:rFonts w:hint="eastAsia"/>
          <w:color w:val="00B050"/>
        </w:rPr>
        <w:t>当组件发生更新时，组件的生命周期调用顺序：</w:t>
      </w:r>
    </w:p>
    <w:p w14:paraId="73E9244C" w14:textId="77777777" w:rsidR="00895017" w:rsidRPr="000A1EE7" w:rsidRDefault="00895017" w:rsidP="00895017">
      <w:proofErr w:type="spellStart"/>
      <w:r w:rsidRPr="00895017">
        <w:t>componentWillReceivProps</w:t>
      </w:r>
      <w:proofErr w:type="spellEnd"/>
      <w:r w:rsidRPr="00895017">
        <w:t xml:space="preserve"> --- </w:t>
      </w:r>
      <w:proofErr w:type="spellStart"/>
      <w:r w:rsidRPr="00895017">
        <w:t>shouldComponentUpdate</w:t>
      </w:r>
      <w:proofErr w:type="spellEnd"/>
      <w:r w:rsidRPr="00895017">
        <w:t xml:space="preserve"> --- </w:t>
      </w:r>
      <w:proofErr w:type="spellStart"/>
      <w:r w:rsidRPr="00895017">
        <w:t>componentWillUpdata</w:t>
      </w:r>
      <w:proofErr w:type="spellEnd"/>
      <w:r w:rsidRPr="00895017">
        <w:t xml:space="preserve"> --- render --- </w:t>
      </w:r>
      <w:proofErr w:type="spellStart"/>
      <w:r w:rsidRPr="00895017">
        <w:t>componentDidUpdate</w:t>
      </w:r>
      <w:proofErr w:type="spellEnd"/>
    </w:p>
    <w:p w14:paraId="52227856" w14:textId="77777777" w:rsidR="00D76D4F" w:rsidRPr="0030139E" w:rsidRDefault="00D76D4F" w:rsidP="000A1EE7">
      <w:pPr>
        <w:rPr>
          <w:color w:val="00B050"/>
        </w:rPr>
      </w:pPr>
      <w:r w:rsidRPr="0030139E">
        <w:rPr>
          <w:rFonts w:hint="eastAsia"/>
          <w:color w:val="00B050"/>
        </w:rPr>
        <w:t xml:space="preserve">4.shouldComponentUpdate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</w:t>
      </w:r>
      <w:r w:rsidR="0030139E" w:rsidRPr="0030139E">
        <w:rPr>
          <w:rFonts w:hint="eastAsia"/>
          <w:color w:val="00B050"/>
        </w:rPr>
        <w:t>：</w:t>
      </w:r>
    </w:p>
    <w:p w14:paraId="0F6F577B" w14:textId="77777777" w:rsidR="000A1EE7" w:rsidRDefault="000A1EE7" w:rsidP="000A1EE7"/>
    <w:p w14:paraId="3D7BD42A" w14:textId="77777777" w:rsidR="000A1EE7" w:rsidRDefault="000A1EE7" w:rsidP="000A1EE7">
      <w:proofErr w:type="spellStart"/>
      <w:r w:rsidRPr="000A1EE7">
        <w:rPr>
          <w:rFonts w:hint="eastAsia"/>
        </w:rPr>
        <w:t>shouldComponentUpdate</w:t>
      </w:r>
      <w:proofErr w:type="spellEnd"/>
      <w:r w:rsidRPr="000A1EE7">
        <w:rPr>
          <w:rFonts w:hint="eastAsia"/>
        </w:rPr>
        <w:t xml:space="preserve"> </w:t>
      </w:r>
      <w:r w:rsidR="008865BB">
        <w:rPr>
          <w:rFonts w:hint="eastAsia"/>
        </w:rPr>
        <w:t>手动</w:t>
      </w:r>
      <w:r w:rsidRPr="000A1EE7">
        <w:rPr>
          <w:rFonts w:hint="eastAsia"/>
        </w:rPr>
        <w:t>判断</w:t>
      </w:r>
      <w:r w:rsidR="008865BB">
        <w:rPr>
          <w:rFonts w:hint="eastAsia"/>
        </w:rPr>
        <w:t>组件是否要</w:t>
      </w:r>
      <w:r w:rsidRPr="000A1EE7">
        <w:rPr>
          <w:rFonts w:hint="eastAsia"/>
        </w:rPr>
        <w:t>更新，根据组件的应用场景设置函数的合理返回值</w:t>
      </w:r>
      <w:r w:rsidR="00751C07">
        <w:rPr>
          <w:rFonts w:hint="eastAsia"/>
        </w:rPr>
        <w:t>，</w:t>
      </w:r>
      <w:r w:rsidRPr="000A1EE7">
        <w:rPr>
          <w:rFonts w:hint="eastAsia"/>
        </w:rPr>
        <w:t>能够帮我们避免不必要的更新</w:t>
      </w:r>
    </w:p>
    <w:p w14:paraId="528717DD" w14:textId="77777777" w:rsidR="000A1EE7" w:rsidRPr="000A1EE7" w:rsidRDefault="000A1EE7" w:rsidP="000A1EE7"/>
    <w:p w14:paraId="23AB5380" w14:textId="77777777" w:rsidR="00D76D4F" w:rsidRPr="00863473" w:rsidRDefault="00863473" w:rsidP="00863473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5.</w:t>
      </w:r>
      <w:r w:rsidR="00D76D4F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指出(组件)生命周期方法的不同</w:t>
      </w:r>
      <w:r w:rsidR="0030139E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：</w:t>
      </w:r>
    </w:p>
    <w:p w14:paraId="7EAF23A6" w14:textId="77777777" w:rsidR="00E1174A" w:rsidRDefault="00E1174A" w:rsidP="00E1174A">
      <w:pPr>
        <w:rPr>
          <w:color w:val="00B050"/>
        </w:rPr>
      </w:pPr>
    </w:p>
    <w:p w14:paraId="1FF78274" w14:textId="77777777" w:rsidR="00E1174A" w:rsidRPr="0030139E" w:rsidRDefault="00863473" w:rsidP="00E1174A">
      <w:pPr>
        <w:rPr>
          <w:color w:val="00B050"/>
        </w:rPr>
      </w:pPr>
      <w:r>
        <w:rPr>
          <w:rFonts w:hint="eastAsia"/>
          <w:color w:val="00B050"/>
        </w:rPr>
        <w:t>6</w:t>
      </w:r>
      <w:r w:rsidR="00E1174A" w:rsidRPr="0030139E">
        <w:rPr>
          <w:rFonts w:hint="eastAsia"/>
          <w:color w:val="00B050"/>
        </w:rPr>
        <w:t xml:space="preserve">.shouldComponentUpdate </w:t>
      </w:r>
      <w:r w:rsidR="00E1174A" w:rsidRPr="0030139E">
        <w:rPr>
          <w:rFonts w:hint="eastAsia"/>
          <w:color w:val="00B050"/>
        </w:rPr>
        <w:t>是做什么的，（</w:t>
      </w:r>
      <w:r w:rsidR="00E1174A" w:rsidRPr="0030139E">
        <w:rPr>
          <w:rFonts w:hint="eastAsia"/>
          <w:color w:val="00B050"/>
        </w:rPr>
        <w:t xml:space="preserve">react </w:t>
      </w:r>
      <w:r w:rsidR="00E1174A" w:rsidRPr="0030139E">
        <w:rPr>
          <w:rFonts w:hint="eastAsia"/>
          <w:color w:val="00B050"/>
        </w:rPr>
        <w:t>性能优化是哪个周期函数？）：</w:t>
      </w:r>
    </w:p>
    <w:p w14:paraId="75546C63" w14:textId="77777777" w:rsidR="00E1174A" w:rsidRDefault="00E1174A" w:rsidP="00E1174A"/>
    <w:p w14:paraId="42CF0069" w14:textId="77777777" w:rsidR="00E1174A" w:rsidRDefault="00E1174A" w:rsidP="00E1174A">
      <w:proofErr w:type="spellStart"/>
      <w:r w:rsidRPr="000A1EE7">
        <w:rPr>
          <w:rFonts w:hint="eastAsia"/>
        </w:rPr>
        <w:t>shouldComp</w:t>
      </w:r>
      <w:proofErr w:type="spellEnd"/>
      <w:r w:rsidR="00287D5A">
        <w:t xml:space="preserve">   </w:t>
      </w:r>
      <w:r w:rsidR="00287D5A">
        <w:rPr>
          <w:rFonts w:hint="eastAsia"/>
        </w:rPr>
        <w:t>18616268167</w:t>
      </w:r>
    </w:p>
    <w:p w14:paraId="1A4F8C18" w14:textId="77777777" w:rsidR="00863473" w:rsidRDefault="00863473" w:rsidP="00E1174A">
      <w:pPr>
        <w:rPr>
          <w:color w:val="00B050"/>
        </w:rPr>
      </w:pPr>
    </w:p>
    <w:p w14:paraId="78BE4749" w14:textId="77777777" w:rsidR="00863473" w:rsidRPr="0030139E" w:rsidRDefault="00863473" w:rsidP="00863473">
      <w:pPr>
        <w:rPr>
          <w:color w:val="00B050"/>
        </w:rPr>
      </w:pPr>
      <w:r>
        <w:rPr>
          <w:rFonts w:hint="eastAsia"/>
          <w:color w:val="00B050"/>
        </w:rPr>
        <w:t>7</w:t>
      </w:r>
      <w:r w:rsidRPr="0030139E">
        <w:rPr>
          <w:rFonts w:hint="eastAsia"/>
          <w:color w:val="00B050"/>
        </w:rPr>
        <w:t xml:space="preserve">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性能优化是哪个周期函数？）：</w:t>
      </w:r>
    </w:p>
    <w:p w14:paraId="36C1C22B" w14:textId="77777777" w:rsidR="00863473" w:rsidRDefault="00863473" w:rsidP="00863473"/>
    <w:p w14:paraId="4242AED5" w14:textId="77777777" w:rsidR="00863473" w:rsidRPr="00E1174A" w:rsidRDefault="00863473" w:rsidP="00863473">
      <w:pPr>
        <w:rPr>
          <w:color w:val="00B050"/>
        </w:rPr>
      </w:pPr>
      <w:proofErr w:type="spellStart"/>
      <w:r w:rsidRPr="000A1EE7">
        <w:rPr>
          <w:rFonts w:hint="eastAsia"/>
        </w:rPr>
        <w:lastRenderedPageBreak/>
        <w:t>shoul</w:t>
      </w:r>
      <w:proofErr w:type="spellEnd"/>
    </w:p>
    <w:p w14:paraId="1339F89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202C98B" w14:textId="77777777" w:rsidR="00D76D4F" w:rsidRPr="00F009C8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009C8">
        <w:rPr>
          <w:rFonts w:ascii="微软雅黑" w:eastAsia="微软雅黑" w:hAnsi="微软雅黑" w:hint="eastAsia"/>
          <w:color w:val="FF0000"/>
          <w:sz w:val="24"/>
          <w:szCs w:val="24"/>
        </w:rPr>
        <w:t>react 基础面试题</w:t>
      </w:r>
    </w:p>
    <w:p w14:paraId="2FFAA9AC" w14:textId="77777777" w:rsidR="00D76D4F" w:rsidRPr="00B22420" w:rsidRDefault="003156F0" w:rsidP="003156F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1.</w:t>
      </w:r>
      <w:r w:rsidRPr="00B22420">
        <w:rPr>
          <w:rFonts w:asciiTheme="minorEastAsia" w:eastAsiaTheme="minorEastAsia" w:hAnsiTheme="minorEastAsia"/>
          <w:color w:val="00B050"/>
          <w:sz w:val="24"/>
          <w:szCs w:val="24"/>
        </w:rPr>
        <w:t>r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eact 中 keys 的作用是什么？</w:t>
      </w:r>
    </w:p>
    <w:p w14:paraId="3E4BEC99" w14:textId="77777777" w:rsidR="004A026E" w:rsidRPr="00BA024B" w:rsidRDefault="003156F0" w:rsidP="003156F0">
      <w:pPr>
        <w:rPr>
          <w:rFonts w:asciiTheme="minorEastAsia" w:eastAsiaTheme="minorEastAsia" w:hAnsiTheme="minorEastAsia"/>
          <w:sz w:val="18"/>
          <w:szCs w:val="18"/>
        </w:rPr>
      </w:pPr>
      <w:r w:rsidRPr="00BA024B">
        <w:rPr>
          <w:rFonts w:asciiTheme="minorEastAsia" w:eastAsiaTheme="minorEastAsia" w:hAnsiTheme="minorEastAsia"/>
          <w:color w:val="00B050"/>
          <w:sz w:val="18"/>
          <w:szCs w:val="18"/>
        </w:rPr>
        <w:t>k</w:t>
      </w:r>
      <w:r w:rsidRPr="00BA024B">
        <w:rPr>
          <w:rFonts w:asciiTheme="minorEastAsia" w:eastAsiaTheme="minorEastAsia" w:hAnsiTheme="minorEastAsia" w:hint="eastAsia"/>
          <w:color w:val="00B050"/>
          <w:sz w:val="18"/>
          <w:szCs w:val="18"/>
        </w:rPr>
        <w:t>eys是React，</w:t>
      </w:r>
      <w:r w:rsidRPr="00BA024B">
        <w:rPr>
          <w:rFonts w:asciiTheme="minorEastAsia" w:eastAsiaTheme="minorEastAsia" w:hAnsiTheme="minorEastAsia" w:hint="eastAsia"/>
          <w:color w:val="00B0F0"/>
          <w:sz w:val="18"/>
          <w:szCs w:val="18"/>
        </w:rPr>
        <w:t>在操作列表中元素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，被</w:t>
      </w:r>
      <w:r w:rsidRPr="00BA024B">
        <w:rPr>
          <w:rFonts w:asciiTheme="minorEastAsia" w:eastAsiaTheme="minorEastAsia" w:hAnsiTheme="minorEastAsia" w:hint="eastAsia"/>
          <w:color w:val="7030A0"/>
          <w:sz w:val="18"/>
          <w:szCs w:val="18"/>
        </w:rPr>
        <w:t>修改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</w:t>
      </w:r>
      <w:r w:rsidRPr="00BA024B">
        <w:rPr>
          <w:rFonts w:asciiTheme="minorEastAsia" w:eastAsiaTheme="minorEastAsia" w:hAnsiTheme="minorEastAsia" w:hint="eastAsia"/>
          <w:color w:val="FF00FF"/>
          <w:sz w:val="18"/>
          <w:szCs w:val="18"/>
        </w:rPr>
        <w:t>添加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,或者</w:t>
      </w:r>
      <w:r w:rsidRPr="00BA024B">
        <w:rPr>
          <w:rFonts w:asciiTheme="minorEastAsia" w:eastAsiaTheme="minorEastAsia" w:hAnsiTheme="minorEastAsia" w:hint="eastAsia"/>
          <w:color w:val="0070C0"/>
          <w:sz w:val="18"/>
          <w:szCs w:val="18"/>
        </w:rPr>
        <w:t>删除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的辅助标识。</w:t>
      </w:r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在</w:t>
      </w:r>
      <w:proofErr w:type="spellStart"/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reactDiff</w:t>
      </w:r>
      <w:proofErr w:type="spellEnd"/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算法中，React会借助元素的Key值，来判断该元素是新创建的，还是被移动而来的。React会保存这个辅助状态,从而减少不必要的元素渲染。</w:t>
      </w:r>
    </w:p>
    <w:p w14:paraId="01C07D81" w14:textId="77777777" w:rsidR="00D76D4F" w:rsidRPr="00B22420" w:rsidRDefault="00B22420" w:rsidP="00B2242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B050"/>
          <w:sz w:val="24"/>
          <w:szCs w:val="24"/>
        </w:rPr>
        <w:t>2.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 中 refs 的作用是什么？</w:t>
      </w:r>
    </w:p>
    <w:p w14:paraId="509B821F" w14:textId="77777777" w:rsidR="0074636B" w:rsidRDefault="00662A70" w:rsidP="003156F0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r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efs</w:t>
      </w:r>
      <w:r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是</w:t>
      </w:r>
      <w:r w:rsidR="0074636B" w:rsidRPr="00662A70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React 提供的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 w:rsidR="000E1D81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的</w:t>
      </w:r>
      <w:r w:rsidR="0074636B" w:rsidRPr="00A20488">
        <w:rPr>
          <w:rFonts w:asciiTheme="minorEastAsia" w:eastAsiaTheme="minorEastAsia" w:hAnsiTheme="minorEastAsia"/>
          <w:color w:val="00B050"/>
          <w:sz w:val="18"/>
          <w:szCs w:val="18"/>
          <w:shd w:val="clear" w:color="auto" w:fill="FFFFFF"/>
        </w:rPr>
        <w:t>句柄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然后在回调函数中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接受该元素在 DOM 树中的句柄，该值会作为回</w:t>
      </w:r>
      <w:proofErr w:type="gramStart"/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调函数</w:t>
      </w:r>
      <w:proofErr w:type="gramEnd"/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的第一个参数返回：</w:t>
      </w:r>
    </w:p>
    <w:p w14:paraId="78DBCB4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class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CustomerForm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extends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Component{</w:t>
      </w:r>
      <w:proofErr w:type="gramEnd"/>
    </w:p>
    <w:p w14:paraId="231383B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handleSubmit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= () =&gt; {</w:t>
      </w:r>
    </w:p>
    <w:p w14:paraId="3EB01004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console.log(</w:t>
      </w:r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'Input Value:'+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this.input.value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);</w:t>
      </w:r>
    </w:p>
    <w:p w14:paraId="036346D1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12A07FD8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render(</w:t>
      </w:r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){</w:t>
      </w:r>
    </w:p>
    <w:p w14:paraId="3255329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 w14:paraId="0983DD99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&lt;form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onSubmit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= {</w:t>
      </w:r>
      <w:proofErr w:type="spellStart"/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this.handleSubmit</w:t>
      </w:r>
      <w:proofErr w:type="spellEnd"/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}&gt;</w:t>
      </w:r>
    </w:p>
    <w:p w14:paraId="22D8F646" w14:textId="77777777" w:rsidR="009F35A9" w:rsidRPr="00A20488" w:rsidRDefault="009F35A9" w:rsidP="009F35A9">
      <w:pPr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 xml:space="preserve">&lt;input type="text" ref={(input)=&gt; </w:t>
      </w:r>
      <w:proofErr w:type="spellStart"/>
      <w:proofErr w:type="gramStart"/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this.input</w:t>
      </w:r>
      <w:proofErr w:type="spellEnd"/>
      <w:proofErr w:type="gramEnd"/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 xml:space="preserve"> = input } /&gt;</w:t>
      </w:r>
    </w:p>
    <w:p w14:paraId="786C9E0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botton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&gt;</w:t>
      </w:r>
    </w:p>
    <w:p w14:paraId="79F7D1D3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 w14:paraId="333996F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 w14:paraId="43608F2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6A612282" w14:textId="77777777" w:rsid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}</w:t>
      </w:r>
    </w:p>
    <w:p w14:paraId="2B75D6C7" w14:textId="77777777" w:rsidR="001410CA" w:rsidRPr="00BF4EAF" w:rsidRDefault="001410CA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A20488">
        <w:rPr>
          <w:rFonts w:asciiTheme="minorEastAsia" w:eastAsiaTheme="minorEastAsia" w:hAnsiTheme="minorEastAsia" w:hint="eastAsia"/>
          <w:color w:val="00B050"/>
          <w:sz w:val="18"/>
          <w:szCs w:val="18"/>
          <w:shd w:val="clear" w:color="auto" w:fill="FFFFFF"/>
        </w:rPr>
        <w:t>Input域中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 w:rsidRPr="00A20488">
        <w:rPr>
          <w:rFonts w:asciiTheme="minorEastAsia" w:eastAsiaTheme="minorEastAsia" w:hAnsiTheme="minorEastAsia" w:hint="eastAsia"/>
          <w:color w:val="FF00FF"/>
          <w:sz w:val="18"/>
          <w:szCs w:val="18"/>
          <w:shd w:val="clear" w:color="auto" w:fill="FFFFFF"/>
        </w:rPr>
        <w:t>会接收input对应的DOM元素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，我们将其绑定到this指针上，以便在其他的类函数中</w:t>
      </w:r>
      <w:r w:rsidR="00A20488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使用。</w:t>
      </w:r>
    </w:p>
    <w:p w14:paraId="62BD6C4E" w14:textId="77777777" w:rsidR="00D76D4F" w:rsidRPr="00A20488" w:rsidRDefault="00A20488" w:rsidP="00A20488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3.</w:t>
      </w:r>
      <w:r w:rsidR="00D76D4F"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React中三种构建组件的方式</w:t>
      </w: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？</w:t>
      </w:r>
    </w:p>
    <w:p w14:paraId="17F0C847" w14:textId="77777777" w:rsidR="00A20488" w:rsidRDefault="00304FA5" w:rsidP="00A20488">
      <w:r w:rsidRPr="00C037A5">
        <w:rPr>
          <w:rFonts w:hint="eastAsia"/>
          <w:color w:val="00B050"/>
        </w:rPr>
        <w:t>方法</w:t>
      </w:r>
      <w:proofErr w:type="gramStart"/>
      <w:r w:rsidRPr="00C037A5">
        <w:rPr>
          <w:rFonts w:hint="eastAsia"/>
          <w:color w:val="00B050"/>
        </w:rPr>
        <w:t>一</w:t>
      </w:r>
      <w:proofErr w:type="gramEnd"/>
      <w:r w:rsidRPr="00C037A5">
        <w:rPr>
          <w:rFonts w:hint="eastAsia"/>
          <w:color w:val="00B050"/>
        </w:rPr>
        <w:t>：</w:t>
      </w:r>
      <w:r w:rsidRPr="00BD4054">
        <w:rPr>
          <w:rFonts w:hint="eastAsia"/>
          <w:color w:val="FF00FF"/>
        </w:rPr>
        <w:t>无状态函数式组件</w:t>
      </w:r>
      <w:r w:rsidR="00286ED5">
        <w:rPr>
          <w:rFonts w:hint="eastAsia"/>
        </w:rPr>
        <w:t>：</w:t>
      </w:r>
      <w:proofErr w:type="gramStart"/>
      <w:r w:rsidR="00286ED5" w:rsidRPr="00286ED5">
        <w:rPr>
          <w:rFonts w:hint="eastAsia"/>
        </w:rPr>
        <w:t>纯展示</w:t>
      </w:r>
      <w:proofErr w:type="gramEnd"/>
      <w:r w:rsidR="00286ED5" w:rsidRPr="00286ED5">
        <w:rPr>
          <w:rFonts w:hint="eastAsia"/>
        </w:rPr>
        <w:t>组件，只根据传入的</w:t>
      </w:r>
      <w:r w:rsidR="00286ED5" w:rsidRPr="00286ED5">
        <w:rPr>
          <w:rFonts w:hint="eastAsia"/>
        </w:rPr>
        <w:t>props</w:t>
      </w:r>
      <w:r w:rsidR="00286ED5" w:rsidRPr="00286ED5">
        <w:rPr>
          <w:rFonts w:hint="eastAsia"/>
        </w:rPr>
        <w:t>来负责展示，不涉及到</w:t>
      </w:r>
      <w:r w:rsidR="00286ED5" w:rsidRPr="00286ED5">
        <w:rPr>
          <w:rFonts w:hint="eastAsia"/>
        </w:rPr>
        <w:t>state</w:t>
      </w:r>
      <w:r w:rsidR="00286ED5" w:rsidRPr="00286ED5">
        <w:rPr>
          <w:rFonts w:hint="eastAsia"/>
        </w:rPr>
        <w:t>状态的操作</w:t>
      </w:r>
    </w:p>
    <w:p w14:paraId="0B3FFA67" w14:textId="77777777" w:rsidR="00286ED5" w:rsidRDefault="00286ED5" w:rsidP="00286ED5">
      <w:r>
        <w:t xml:space="preserve">function </w:t>
      </w:r>
      <w:proofErr w:type="spellStart"/>
      <w:r>
        <w:t>HelloComponent</w:t>
      </w:r>
      <w:proofErr w:type="spellEnd"/>
      <w:r>
        <w:t>(props) {</w:t>
      </w:r>
    </w:p>
    <w:p w14:paraId="3075F425" w14:textId="77777777" w:rsidR="00286ED5" w:rsidRDefault="00286ED5" w:rsidP="00286ED5">
      <w:r>
        <w:t xml:space="preserve">  return &lt;div&gt;Hello {</w:t>
      </w:r>
      <w:proofErr w:type="gramStart"/>
      <w:r>
        <w:t>props.name}&lt;</w:t>
      </w:r>
      <w:proofErr w:type="gramEnd"/>
      <w:r>
        <w:t>/div&gt;</w:t>
      </w:r>
    </w:p>
    <w:p w14:paraId="38240828" w14:textId="77777777" w:rsidR="00286ED5" w:rsidRDefault="00286ED5" w:rsidP="00286ED5">
      <w:r>
        <w:t>}</w:t>
      </w:r>
    </w:p>
    <w:p w14:paraId="5959C2C4" w14:textId="77777777" w:rsidR="00286ED5" w:rsidRDefault="00286ED5" w:rsidP="00286ED5">
      <w:proofErr w:type="spellStart"/>
      <w:r>
        <w:t>ReactDOM.render</w:t>
      </w:r>
      <w:proofErr w:type="spellEnd"/>
      <w:r>
        <w:t>(&lt;</w:t>
      </w:r>
      <w:proofErr w:type="spellStart"/>
      <w:r>
        <w:t>HelloComponent</w:t>
      </w:r>
      <w:proofErr w:type="spellEnd"/>
      <w:r>
        <w:t xml:space="preserve"> name="</w:t>
      </w:r>
      <w:proofErr w:type="spellStart"/>
      <w:r>
        <w:t>yourName</w:t>
      </w:r>
      <w:proofErr w:type="spellEnd"/>
      <w:r>
        <w:t xml:space="preserve">" /&gt;, </w:t>
      </w:r>
      <w:proofErr w:type="spellStart"/>
      <w:r>
        <w:t>mountNode</w:t>
      </w:r>
      <w:proofErr w:type="spellEnd"/>
      <w:r>
        <w:t>)</w:t>
      </w:r>
    </w:p>
    <w:p w14:paraId="6391CA0B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</w:t>
      </w:r>
      <w:proofErr w:type="gramStart"/>
      <w:r w:rsidRPr="00C66C20">
        <w:rPr>
          <w:rFonts w:hint="eastAsia"/>
          <w:color w:val="3366FF"/>
        </w:rPr>
        <w:t>一</w:t>
      </w:r>
      <w:proofErr w:type="gramEnd"/>
      <w:r w:rsidRPr="00C66C20">
        <w:rPr>
          <w:rFonts w:hint="eastAsia"/>
          <w:color w:val="3366FF"/>
        </w:rPr>
        <w:t>：组件不会被实例化，整体性能得到提升。</w:t>
      </w:r>
    </w:p>
    <w:p w14:paraId="6B00F6F6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特点二：组件不能访问</w:t>
      </w:r>
      <w:r w:rsidRPr="00C66C20">
        <w:rPr>
          <w:rFonts w:hint="eastAsia"/>
          <w:color w:val="3366FF"/>
        </w:rPr>
        <w:t>this</w:t>
      </w:r>
      <w:r w:rsidRPr="00C66C20">
        <w:rPr>
          <w:rFonts w:hint="eastAsia"/>
          <w:color w:val="3366FF"/>
        </w:rPr>
        <w:t>对象</w:t>
      </w:r>
    </w:p>
    <w:p w14:paraId="1F0F3BF2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特点三：无法访问</w:t>
      </w:r>
      <w:r w:rsidR="004F3374">
        <w:rPr>
          <w:rFonts w:hint="eastAsia"/>
          <w:color w:val="3366FF"/>
        </w:rPr>
        <w:t>，</w:t>
      </w:r>
      <w:r w:rsidRPr="00C66C20">
        <w:rPr>
          <w:rFonts w:hint="eastAsia"/>
          <w:color w:val="3366FF"/>
        </w:rPr>
        <w:t>生命周期的方法</w:t>
      </w:r>
    </w:p>
    <w:p w14:paraId="267B8111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特点四：不会有副作用</w:t>
      </w:r>
    </w:p>
    <w:p w14:paraId="6B132DF5" w14:textId="77777777" w:rsidR="00BD4054" w:rsidRDefault="00BD4054" w:rsidP="00286ED5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 w:rsidR="00BB7B83" w:rsidRPr="00C037A5">
        <w:rPr>
          <w:rFonts w:hint="eastAsia"/>
          <w:color w:val="00B050"/>
        </w:rPr>
        <w:t>二</w:t>
      </w:r>
      <w:r w:rsidRPr="00C037A5">
        <w:rPr>
          <w:rFonts w:hint="eastAsia"/>
          <w:color w:val="00B050"/>
        </w:rPr>
        <w:t>：</w:t>
      </w:r>
      <w:proofErr w:type="spellStart"/>
      <w:r w:rsidR="00BB7B83" w:rsidRPr="00DF5F28">
        <w:rPr>
          <w:rFonts w:hint="eastAsia"/>
          <w:color w:val="FF00FF"/>
        </w:rPr>
        <w:t>React.createClass</w:t>
      </w:r>
      <w:proofErr w:type="spellEnd"/>
      <w:r w:rsidR="00BB7B83" w:rsidRPr="00BB7B83">
        <w:rPr>
          <w:rFonts w:hint="eastAsia"/>
        </w:rPr>
        <w:t>是</w:t>
      </w:r>
      <w:r w:rsidR="00BB7B83" w:rsidRPr="00BB7B83">
        <w:rPr>
          <w:rFonts w:hint="eastAsia"/>
        </w:rPr>
        <w:t>ES5</w:t>
      </w:r>
      <w:r w:rsidR="00BB7B83" w:rsidRPr="00BB7B83">
        <w:rPr>
          <w:rFonts w:hint="eastAsia"/>
        </w:rPr>
        <w:t>原生的，</w:t>
      </w:r>
      <w:r w:rsidR="00BB7B83" w:rsidRPr="00F914F8">
        <w:rPr>
          <w:rFonts w:hint="eastAsia"/>
          <w:color w:val="FF00FF"/>
        </w:rPr>
        <w:t>JavaScript</w:t>
      </w:r>
      <w:r w:rsidR="00BB7B83" w:rsidRPr="00BB7B83">
        <w:rPr>
          <w:rFonts w:hint="eastAsia"/>
        </w:rPr>
        <w:t>来实现的</w:t>
      </w:r>
      <w:r w:rsidR="00BB7B83" w:rsidRPr="00F914F8">
        <w:rPr>
          <w:rFonts w:hint="eastAsia"/>
          <w:color w:val="FF00FF"/>
        </w:rPr>
        <w:t>React</w:t>
      </w:r>
      <w:r w:rsidR="00BB7B83" w:rsidRPr="00F914F8">
        <w:rPr>
          <w:rFonts w:hint="eastAsia"/>
          <w:color w:val="FF00FF"/>
        </w:rPr>
        <w:t>组件</w:t>
      </w:r>
    </w:p>
    <w:p w14:paraId="59D70677" w14:textId="77777777" w:rsidR="008727E0" w:rsidRDefault="008727E0" w:rsidP="00286ED5">
      <w:r>
        <w:rPr>
          <w:rFonts w:hint="eastAsia"/>
        </w:rPr>
        <w:t>例如：</w:t>
      </w:r>
    </w:p>
    <w:p w14:paraId="291FE3D1" w14:textId="77777777" w:rsidR="008727E0" w:rsidRDefault="008727E0" w:rsidP="008727E0">
      <w:r>
        <w:t xml:space="preserve">var Greeting = </w:t>
      </w:r>
      <w:proofErr w:type="spellStart"/>
      <w:r>
        <w:t>React.createClass</w:t>
      </w:r>
      <w:proofErr w:type="spellEnd"/>
      <w:r>
        <w:t>({</w:t>
      </w:r>
    </w:p>
    <w:p w14:paraId="47738192" w14:textId="77777777" w:rsidR="008727E0" w:rsidRDefault="008727E0" w:rsidP="008727E0">
      <w:r>
        <w:t xml:space="preserve">    </w:t>
      </w:r>
      <w:proofErr w:type="spellStart"/>
      <w:r>
        <w:t>getInitialState</w:t>
      </w:r>
      <w:proofErr w:type="spellEnd"/>
      <w:r>
        <w:t>: function () {</w:t>
      </w:r>
    </w:p>
    <w:p w14:paraId="353EA42B" w14:textId="77777777" w:rsidR="008727E0" w:rsidRDefault="008727E0" w:rsidP="008727E0">
      <w:r>
        <w:t xml:space="preserve">        return {</w:t>
      </w:r>
    </w:p>
    <w:p w14:paraId="3F2CCF33" w14:textId="77777777" w:rsidR="008727E0" w:rsidRDefault="008727E0" w:rsidP="008727E0">
      <w:r>
        <w:t xml:space="preserve">            </w:t>
      </w:r>
      <w:proofErr w:type="spellStart"/>
      <w:r>
        <w:t>work_list</w:t>
      </w:r>
      <w:proofErr w:type="spellEnd"/>
      <w:r>
        <w:t>: []</w:t>
      </w:r>
    </w:p>
    <w:p w14:paraId="3515BF9B" w14:textId="77777777" w:rsidR="008727E0" w:rsidRDefault="008727E0" w:rsidP="008727E0">
      <w:r>
        <w:t xml:space="preserve">        };</w:t>
      </w:r>
    </w:p>
    <w:p w14:paraId="1E645C40" w14:textId="77777777" w:rsidR="008727E0" w:rsidRDefault="008727E0" w:rsidP="008727E0">
      <w:r>
        <w:lastRenderedPageBreak/>
        <w:t xml:space="preserve">    },</w:t>
      </w:r>
    </w:p>
    <w:p w14:paraId="0B33CCE8" w14:textId="77777777" w:rsidR="008727E0" w:rsidRDefault="008727E0" w:rsidP="008727E0">
      <w:r>
        <w:t xml:space="preserve">    render: function () {</w:t>
      </w:r>
    </w:p>
    <w:p w14:paraId="5D48A8F6" w14:textId="77777777" w:rsidR="008727E0" w:rsidRDefault="008727E0" w:rsidP="008727E0">
      <w:r>
        <w:t xml:space="preserve">        return (</w:t>
      </w:r>
    </w:p>
    <w:p w14:paraId="4786C68D" w14:textId="77777777" w:rsidR="008727E0" w:rsidRDefault="008727E0" w:rsidP="008727E0">
      <w:r>
        <w:t xml:space="preserve">            &lt;div&gt;</w:t>
      </w:r>
    </w:p>
    <w:p w14:paraId="187BD941" w14:textId="77777777" w:rsidR="008727E0" w:rsidRDefault="008727E0" w:rsidP="008727E0">
      <w:r>
        <w:t xml:space="preserve">                &lt;input type="text" ref="</w:t>
      </w:r>
      <w:proofErr w:type="spellStart"/>
      <w:r>
        <w:t>myWork</w:t>
      </w:r>
      <w:proofErr w:type="spellEnd"/>
      <w:r>
        <w:t xml:space="preserve">" placeholder="What need to be done?" </w:t>
      </w:r>
      <w:proofErr w:type="spellStart"/>
      <w:r>
        <w:t>onKeyUp</w:t>
      </w:r>
      <w:proofErr w:type="spellEnd"/>
      <w:r>
        <w:t>={</w:t>
      </w:r>
      <w:proofErr w:type="spellStart"/>
      <w:proofErr w:type="gramStart"/>
      <w:r>
        <w:t>this.Enter</w:t>
      </w:r>
      <w:proofErr w:type="spellEnd"/>
      <w:proofErr w:type="gramEnd"/>
      <w:r>
        <w:t>}/&gt;</w:t>
      </w:r>
    </w:p>
    <w:p w14:paraId="624A57C5" w14:textId="77777777" w:rsidR="008727E0" w:rsidRDefault="008727E0" w:rsidP="008727E0"/>
    <w:p w14:paraId="59161381" w14:textId="77777777" w:rsidR="008727E0" w:rsidRDefault="008727E0" w:rsidP="008727E0">
      <w:r>
        <w:t xml:space="preserve">                &lt;ul&gt;</w:t>
      </w:r>
    </w:p>
    <w:p w14:paraId="3EF72E21" w14:textId="77777777" w:rsidR="008727E0" w:rsidRDefault="008727E0" w:rsidP="008727E0">
      <w:r>
        <w:t xml:space="preserve">                    {</w:t>
      </w:r>
    </w:p>
    <w:p w14:paraId="2BB181E7" w14:textId="77777777" w:rsidR="008727E0" w:rsidRDefault="008727E0" w:rsidP="008727E0">
      <w:r>
        <w:t xml:space="preserve">                        </w:t>
      </w:r>
      <w:proofErr w:type="spellStart"/>
      <w:proofErr w:type="gramStart"/>
      <w:r>
        <w:t>this.state.work_list.map</w:t>
      </w:r>
      <w:proofErr w:type="spellEnd"/>
      <w:r>
        <w:t>(</w:t>
      </w:r>
      <w:proofErr w:type="gramEnd"/>
      <w:r>
        <w:t>function (</w:t>
      </w:r>
      <w:proofErr w:type="spellStart"/>
      <w:r>
        <w:t>textValue</w:t>
      </w:r>
      <w:proofErr w:type="spellEnd"/>
      <w:r>
        <w:t>) {</w:t>
      </w:r>
    </w:p>
    <w:p w14:paraId="53D1538F" w14:textId="77777777" w:rsidR="008727E0" w:rsidRDefault="008727E0" w:rsidP="008727E0">
      <w:r>
        <w:t xml:space="preserve">                            return &lt;li key={</w:t>
      </w:r>
      <w:proofErr w:type="spellStart"/>
      <w:r>
        <w:t>textValue</w:t>
      </w:r>
      <w:proofErr w:type="spellEnd"/>
      <w:r>
        <w:t>}&gt;{</w:t>
      </w:r>
      <w:proofErr w:type="spellStart"/>
      <w:r>
        <w:t>textValue</w:t>
      </w:r>
      <w:proofErr w:type="spellEnd"/>
      <w:r>
        <w:t>}&lt;/li&gt;;</w:t>
      </w:r>
    </w:p>
    <w:p w14:paraId="207F6A38" w14:textId="77777777" w:rsidR="008727E0" w:rsidRDefault="008727E0" w:rsidP="008727E0">
      <w:r>
        <w:t xml:space="preserve">                        })</w:t>
      </w:r>
    </w:p>
    <w:p w14:paraId="531AB4F1" w14:textId="77777777" w:rsidR="008727E0" w:rsidRDefault="008727E0" w:rsidP="008727E0">
      <w:r>
        <w:t xml:space="preserve">                    }</w:t>
      </w:r>
    </w:p>
    <w:p w14:paraId="429C7025" w14:textId="77777777" w:rsidR="008727E0" w:rsidRDefault="008727E0" w:rsidP="008727E0">
      <w:r>
        <w:t xml:space="preserve">                &lt;/ul&gt;</w:t>
      </w:r>
    </w:p>
    <w:p w14:paraId="0687192E" w14:textId="77777777" w:rsidR="008727E0" w:rsidRDefault="008727E0" w:rsidP="008727E0"/>
    <w:p w14:paraId="07DDB61B" w14:textId="77777777" w:rsidR="008727E0" w:rsidRDefault="008727E0" w:rsidP="008727E0">
      <w:r>
        <w:t xml:space="preserve">            &lt;/div&gt;</w:t>
      </w:r>
    </w:p>
    <w:p w14:paraId="5F9FECB8" w14:textId="77777777" w:rsidR="008727E0" w:rsidRDefault="008727E0" w:rsidP="008727E0">
      <w:r>
        <w:t xml:space="preserve">        );</w:t>
      </w:r>
    </w:p>
    <w:p w14:paraId="1549308E" w14:textId="77777777" w:rsidR="008727E0" w:rsidRDefault="008727E0" w:rsidP="008727E0">
      <w:r>
        <w:t xml:space="preserve">    },</w:t>
      </w:r>
    </w:p>
    <w:p w14:paraId="33D865AB" w14:textId="77777777" w:rsidR="008727E0" w:rsidRDefault="008727E0" w:rsidP="008727E0">
      <w:r>
        <w:t xml:space="preserve">    Enter: function (event) {</w:t>
      </w:r>
    </w:p>
    <w:p w14:paraId="0FC11FCD" w14:textId="77777777" w:rsidR="008727E0" w:rsidRDefault="008727E0" w:rsidP="008727E0">
      <w:r>
        <w:t xml:space="preserve">        var works = </w:t>
      </w:r>
      <w:proofErr w:type="spellStart"/>
      <w:proofErr w:type="gramStart"/>
      <w:r>
        <w:t>this.state</w:t>
      </w:r>
      <w:proofErr w:type="gramEnd"/>
      <w:r>
        <w:t>.work_list</w:t>
      </w:r>
      <w:proofErr w:type="spellEnd"/>
      <w:r>
        <w:t>;</w:t>
      </w:r>
    </w:p>
    <w:p w14:paraId="7EEDA44E" w14:textId="77777777" w:rsidR="008727E0" w:rsidRDefault="008727E0" w:rsidP="008727E0">
      <w:r>
        <w:t xml:space="preserve">        var work = </w:t>
      </w:r>
      <w:proofErr w:type="spellStart"/>
      <w:proofErr w:type="gramStart"/>
      <w:r>
        <w:t>this.refs</w:t>
      </w:r>
      <w:proofErr w:type="gramEnd"/>
      <w:r>
        <w:t>.myWork.value</w:t>
      </w:r>
      <w:proofErr w:type="spellEnd"/>
      <w:r>
        <w:t>;</w:t>
      </w:r>
    </w:p>
    <w:p w14:paraId="7DC5444F" w14:textId="77777777" w:rsidR="008727E0" w:rsidRDefault="008727E0" w:rsidP="008727E0">
      <w:r>
        <w:t xml:space="preserve">        if (</w:t>
      </w:r>
      <w:proofErr w:type="spellStart"/>
      <w:proofErr w:type="gramStart"/>
      <w:r>
        <w:t>event.keyCode</w:t>
      </w:r>
      <w:proofErr w:type="spellEnd"/>
      <w:proofErr w:type="gramEnd"/>
      <w:r>
        <w:t xml:space="preserve"> == 13) {</w:t>
      </w:r>
    </w:p>
    <w:p w14:paraId="13DA9432" w14:textId="77777777" w:rsidR="008727E0" w:rsidRDefault="008727E0" w:rsidP="008727E0">
      <w:r>
        <w:t xml:space="preserve">            </w:t>
      </w:r>
      <w:proofErr w:type="spellStart"/>
      <w:proofErr w:type="gramStart"/>
      <w:r>
        <w:t>works.push</w:t>
      </w:r>
      <w:proofErr w:type="spellEnd"/>
      <w:proofErr w:type="gramEnd"/>
      <w:r>
        <w:t>(work);</w:t>
      </w:r>
    </w:p>
    <w:p w14:paraId="437401A1" w14:textId="77777777" w:rsidR="008727E0" w:rsidRDefault="008727E0" w:rsidP="008727E0">
      <w:r>
        <w:t xml:space="preserve">            </w:t>
      </w:r>
      <w:proofErr w:type="spellStart"/>
      <w:proofErr w:type="gramStart"/>
      <w:r>
        <w:t>this.setState</w:t>
      </w:r>
      <w:proofErr w:type="spellEnd"/>
      <w:proofErr w:type="gramEnd"/>
      <w:r>
        <w:t>({</w:t>
      </w:r>
      <w:proofErr w:type="spellStart"/>
      <w:r>
        <w:t>work_list</w:t>
      </w:r>
      <w:proofErr w:type="spellEnd"/>
      <w:r>
        <w:t>: works});</w:t>
      </w:r>
    </w:p>
    <w:p w14:paraId="546F518F" w14:textId="77777777" w:rsidR="008727E0" w:rsidRDefault="008727E0" w:rsidP="008727E0">
      <w:r>
        <w:t xml:space="preserve">            </w:t>
      </w:r>
      <w:proofErr w:type="spellStart"/>
      <w:proofErr w:type="gramStart"/>
      <w:r>
        <w:t>this.refs</w:t>
      </w:r>
      <w:proofErr w:type="gramEnd"/>
      <w:r>
        <w:t>.myWork.value</w:t>
      </w:r>
      <w:proofErr w:type="spellEnd"/>
      <w:r>
        <w:t xml:space="preserve"> = "";</w:t>
      </w:r>
    </w:p>
    <w:p w14:paraId="4D98AD25" w14:textId="77777777" w:rsidR="008727E0" w:rsidRDefault="008727E0" w:rsidP="008727E0">
      <w:r>
        <w:t xml:space="preserve">        }</w:t>
      </w:r>
    </w:p>
    <w:p w14:paraId="7537483E" w14:textId="77777777" w:rsidR="008727E0" w:rsidRDefault="008727E0" w:rsidP="008727E0"/>
    <w:p w14:paraId="64DB70A0" w14:textId="77777777" w:rsidR="008727E0" w:rsidRDefault="008727E0" w:rsidP="008727E0"/>
    <w:p w14:paraId="517C9EF0" w14:textId="77777777" w:rsidR="008727E0" w:rsidRDefault="008727E0" w:rsidP="008727E0">
      <w:r>
        <w:t xml:space="preserve">    }</w:t>
      </w:r>
    </w:p>
    <w:p w14:paraId="34EA3DD9" w14:textId="77777777" w:rsidR="008727E0" w:rsidRDefault="008727E0" w:rsidP="008727E0">
      <w:r>
        <w:t>});</w:t>
      </w:r>
    </w:p>
    <w:p w14:paraId="19536D73" w14:textId="77777777" w:rsidR="008727E0" w:rsidRDefault="008727E0" w:rsidP="008727E0">
      <w:pPr>
        <w:rPr>
          <w:color w:val="FF00FF"/>
        </w:rPr>
      </w:pPr>
      <w:r w:rsidRPr="00C037A5">
        <w:rPr>
          <w:rFonts w:hint="eastAsia"/>
          <w:color w:val="FF00FF"/>
        </w:rPr>
        <w:t>特点</w:t>
      </w:r>
      <w:proofErr w:type="gramStart"/>
      <w:r w:rsidR="004058FE" w:rsidRPr="00C037A5">
        <w:rPr>
          <w:rFonts w:hint="eastAsia"/>
          <w:color w:val="FF00FF"/>
        </w:rPr>
        <w:t>一</w:t>
      </w:r>
      <w:proofErr w:type="gramEnd"/>
      <w:r w:rsidRPr="00C037A5">
        <w:rPr>
          <w:rFonts w:hint="eastAsia"/>
          <w:color w:val="FF00FF"/>
        </w:rPr>
        <w:t>：</w:t>
      </w:r>
      <w:proofErr w:type="spellStart"/>
      <w:r w:rsidRPr="00C037A5">
        <w:rPr>
          <w:rFonts w:hint="eastAsia"/>
          <w:color w:val="FF00FF"/>
        </w:rPr>
        <w:t>React.createClass</w:t>
      </w:r>
      <w:proofErr w:type="spellEnd"/>
      <w:r w:rsidRPr="00C037A5">
        <w:rPr>
          <w:rFonts w:hint="eastAsia"/>
          <w:color w:val="FF00FF"/>
        </w:rPr>
        <w:t>绑定函数方法导致不必要的性能开销</w:t>
      </w:r>
    </w:p>
    <w:p w14:paraId="309A906C" w14:textId="77777777" w:rsidR="00C037A5" w:rsidRDefault="00C037A5" w:rsidP="008727E0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>
        <w:rPr>
          <w:rFonts w:hint="eastAsia"/>
          <w:color w:val="00B050"/>
        </w:rPr>
        <w:t>三</w:t>
      </w:r>
      <w:r w:rsidRPr="00C037A5">
        <w:rPr>
          <w:rFonts w:hint="eastAsia"/>
          <w:color w:val="00B050"/>
        </w:rPr>
        <w:t>：</w:t>
      </w:r>
      <w:proofErr w:type="spellStart"/>
      <w:r w:rsidRPr="00C037A5">
        <w:rPr>
          <w:rFonts w:hint="eastAsia"/>
          <w:color w:val="FF00FF"/>
        </w:rPr>
        <w:t>React.Component</w:t>
      </w:r>
      <w:proofErr w:type="spellEnd"/>
      <w:r w:rsidRPr="00C037A5">
        <w:rPr>
          <w:rFonts w:hint="eastAsia"/>
          <w:color w:val="FF00FF"/>
        </w:rPr>
        <w:t>是</w:t>
      </w:r>
      <w:r w:rsidRPr="00C037A5">
        <w:rPr>
          <w:rFonts w:hint="eastAsia"/>
          <w:color w:val="00B050"/>
        </w:rPr>
        <w:t>ES6</w:t>
      </w:r>
      <w:r w:rsidRPr="00C037A5">
        <w:rPr>
          <w:rFonts w:hint="eastAsia"/>
          <w:color w:val="FF00FF"/>
        </w:rPr>
        <w:t>的形式来创建</w:t>
      </w:r>
      <w:r w:rsidRPr="00C037A5">
        <w:rPr>
          <w:rFonts w:hint="eastAsia"/>
          <w:color w:val="FF00FF"/>
        </w:rPr>
        <w:t>react</w:t>
      </w:r>
      <w:r w:rsidRPr="00C037A5">
        <w:rPr>
          <w:rFonts w:hint="eastAsia"/>
          <w:color w:val="FF00FF"/>
        </w:rPr>
        <w:t>的组件的</w:t>
      </w:r>
    </w:p>
    <w:p w14:paraId="34A34931" w14:textId="77777777" w:rsidR="00B86525" w:rsidRDefault="00B86525" w:rsidP="008727E0">
      <w:proofErr w:type="spellStart"/>
      <w:r w:rsidRPr="00262004">
        <w:rPr>
          <w:rFonts w:hint="eastAsia"/>
          <w:color w:val="00B050"/>
        </w:rPr>
        <w:t>React.createClass</w:t>
      </w:r>
      <w:proofErr w:type="spellEnd"/>
      <w:r>
        <w:rPr>
          <w:rFonts w:hint="eastAsia"/>
          <w:color w:val="FF00FF"/>
        </w:rPr>
        <w:t>和</w:t>
      </w:r>
      <w:proofErr w:type="spellStart"/>
      <w:r w:rsidRPr="00262004">
        <w:rPr>
          <w:rFonts w:hint="eastAsia"/>
          <w:color w:val="00B050"/>
        </w:rPr>
        <w:t>React.Component</w:t>
      </w:r>
      <w:proofErr w:type="spellEnd"/>
      <w:r>
        <w:rPr>
          <w:rFonts w:hint="eastAsia"/>
          <w:color w:val="FF00FF"/>
        </w:rPr>
        <w:t>的主要区别是：</w:t>
      </w:r>
      <w:proofErr w:type="spellStart"/>
      <w:r w:rsidR="00262004" w:rsidRPr="00262004">
        <w:rPr>
          <w:rFonts w:hint="eastAsia"/>
        </w:rPr>
        <w:t>React.createClass</w:t>
      </w:r>
      <w:proofErr w:type="spellEnd"/>
      <w:r w:rsidR="00262004" w:rsidRPr="00262004">
        <w:rPr>
          <w:rFonts w:hint="eastAsia"/>
        </w:rPr>
        <w:t>创建的组件，</w:t>
      </w:r>
      <w:r w:rsidR="00262004" w:rsidRPr="00C36B0B">
        <w:rPr>
          <w:rFonts w:hint="eastAsia"/>
          <w:color w:val="0070C0"/>
        </w:rPr>
        <w:t>每一个成员函数</w:t>
      </w:r>
      <w:r w:rsidR="00262004" w:rsidRPr="00262004">
        <w:rPr>
          <w:rFonts w:hint="eastAsia"/>
        </w:rPr>
        <w:t>的</w:t>
      </w:r>
      <w:r w:rsidR="00262004" w:rsidRPr="00262004">
        <w:rPr>
          <w:rFonts w:hint="eastAsia"/>
        </w:rPr>
        <w:t>this</w:t>
      </w:r>
      <w:r w:rsidR="00262004">
        <w:rPr>
          <w:rFonts w:hint="eastAsia"/>
        </w:rPr>
        <w:t>，</w:t>
      </w:r>
      <w:r w:rsidR="00262004" w:rsidRPr="00262004">
        <w:rPr>
          <w:rFonts w:hint="eastAsia"/>
        </w:rPr>
        <w:t>都有</w:t>
      </w:r>
      <w:r w:rsidR="00262004" w:rsidRPr="00262004">
        <w:rPr>
          <w:rFonts w:hint="eastAsia"/>
        </w:rPr>
        <w:t>React</w:t>
      </w:r>
      <w:r w:rsidR="00262004" w:rsidRPr="00262004">
        <w:rPr>
          <w:rFonts w:hint="eastAsia"/>
        </w:rPr>
        <w:t>自动绑定</w:t>
      </w:r>
      <w:r w:rsidR="00BD0327">
        <w:rPr>
          <w:rFonts w:hint="eastAsia"/>
        </w:rPr>
        <w:t>。</w:t>
      </w:r>
    </w:p>
    <w:p w14:paraId="773B9AFD" w14:textId="77777777" w:rsidR="00BD0327" w:rsidRPr="00262004" w:rsidRDefault="00BD0327" w:rsidP="008727E0">
      <w:proofErr w:type="spellStart"/>
      <w:r w:rsidRPr="00BD0327">
        <w:rPr>
          <w:rFonts w:hint="eastAsia"/>
          <w:color w:val="FF00FF"/>
        </w:rPr>
        <w:t>React.Component</w:t>
      </w:r>
      <w:proofErr w:type="spellEnd"/>
      <w:r w:rsidRPr="00BD0327">
        <w:rPr>
          <w:rFonts w:hint="eastAsia"/>
          <w:color w:val="FF00FF"/>
        </w:rPr>
        <w:t>创建的组件</w:t>
      </w:r>
      <w:r w:rsidRPr="00BD0327">
        <w:rPr>
          <w:rFonts w:hint="eastAsia"/>
        </w:rPr>
        <w:t>，其成员函数，</w:t>
      </w:r>
      <w:r w:rsidRPr="00BD0327">
        <w:rPr>
          <w:rFonts w:hint="eastAsia"/>
          <w:color w:val="FF00FF"/>
        </w:rPr>
        <w:t>不会自动绑定</w:t>
      </w:r>
      <w:r w:rsidRPr="00BD0327">
        <w:rPr>
          <w:rFonts w:hint="eastAsia"/>
          <w:color w:val="FF00FF"/>
        </w:rPr>
        <w:t>this</w:t>
      </w:r>
      <w:r w:rsidRPr="00BD0327">
        <w:rPr>
          <w:rFonts w:hint="eastAsia"/>
        </w:rPr>
        <w:t>，需要手动绑定</w:t>
      </w:r>
    </w:p>
    <w:p w14:paraId="44B5D2F9" w14:textId="77777777" w:rsidR="00D76D4F" w:rsidRPr="000D0ADF" w:rsidRDefault="00C36B0B" w:rsidP="00C36B0B">
      <w:pPr>
        <w:rPr>
          <w:color w:val="00B050"/>
        </w:rPr>
      </w:pPr>
      <w:r w:rsidRPr="000D0ADF">
        <w:rPr>
          <w:rFonts w:hint="eastAsia"/>
          <w:color w:val="00B050"/>
        </w:rPr>
        <w:t>4.</w:t>
      </w:r>
      <w:r w:rsidR="00D76D4F" w:rsidRPr="000D0ADF">
        <w:rPr>
          <w:rFonts w:hint="eastAsia"/>
          <w:color w:val="00B050"/>
        </w:rPr>
        <w:t>调用</w:t>
      </w:r>
      <w:r w:rsidR="00D76D4F" w:rsidRPr="000D0ADF">
        <w:rPr>
          <w:rFonts w:hint="eastAsia"/>
          <w:color w:val="00B050"/>
        </w:rPr>
        <w:t xml:space="preserve"> </w:t>
      </w:r>
      <w:proofErr w:type="spellStart"/>
      <w:r w:rsidR="00D76D4F" w:rsidRPr="000D0ADF">
        <w:rPr>
          <w:rFonts w:hint="eastAsia"/>
          <w:color w:val="00B050"/>
        </w:rPr>
        <w:t>setState</w:t>
      </w:r>
      <w:proofErr w:type="spellEnd"/>
      <w:r w:rsidR="00D76D4F" w:rsidRPr="000D0ADF">
        <w:rPr>
          <w:rFonts w:hint="eastAsia"/>
          <w:color w:val="00B050"/>
        </w:rPr>
        <w:t xml:space="preserve"> </w:t>
      </w:r>
      <w:r w:rsidR="00D76D4F" w:rsidRPr="000D0ADF">
        <w:rPr>
          <w:rFonts w:hint="eastAsia"/>
          <w:color w:val="00B050"/>
        </w:rPr>
        <w:t>之后发生了什么？</w:t>
      </w:r>
    </w:p>
    <w:p w14:paraId="0E6B6610" w14:textId="77777777" w:rsidR="00C36B0B" w:rsidRPr="00C36B0B" w:rsidRDefault="00C36B0B" w:rsidP="00C36B0B">
      <w:r>
        <w:rPr>
          <w:rFonts w:hint="eastAsia"/>
        </w:rPr>
        <w:t>答：调用</w:t>
      </w:r>
      <w:proofErr w:type="spellStart"/>
      <w:r w:rsidRPr="00C36B0B">
        <w:rPr>
          <w:color w:val="00B050"/>
        </w:rPr>
        <w:t>setState</w:t>
      </w:r>
      <w:proofErr w:type="spellEnd"/>
      <w:r w:rsidRPr="00C36B0B">
        <w:rPr>
          <w:rFonts w:hint="eastAsia"/>
          <w:color w:val="00B050"/>
        </w:rPr>
        <w:t>函数</w:t>
      </w:r>
      <w:r>
        <w:rPr>
          <w:rFonts w:hint="eastAsia"/>
        </w:rPr>
        <w:t>之后，</w:t>
      </w:r>
      <w:r>
        <w:rPr>
          <w:rFonts w:hint="eastAsia"/>
        </w:rPr>
        <w:t>react</w:t>
      </w:r>
      <w:r>
        <w:rPr>
          <w:rFonts w:hint="eastAsia"/>
        </w:rPr>
        <w:t>会将</w:t>
      </w:r>
      <w:r w:rsidRPr="00C36B0B">
        <w:rPr>
          <w:rFonts w:hint="eastAsia"/>
          <w:color w:val="CC00FF"/>
        </w:rPr>
        <w:t>传入的</w:t>
      </w:r>
      <w:r w:rsidRPr="000D0ADF"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</w:t>
      </w:r>
      <w:r w:rsidR="00C76726">
        <w:rPr>
          <w:rFonts w:hint="eastAsia"/>
        </w:rPr>
        <w:t>触</w:t>
      </w:r>
      <w:r>
        <w:rPr>
          <w:rFonts w:hint="eastAsia"/>
        </w:rPr>
        <w:t>发</w:t>
      </w:r>
      <w:r w:rsidRPr="000D0ADF">
        <w:rPr>
          <w:rFonts w:hint="eastAsia"/>
          <w:color w:val="190FA1"/>
        </w:rPr>
        <w:t>调和过程</w:t>
      </w:r>
      <w:r w:rsidR="00C76726">
        <w:rPr>
          <w:rFonts w:hint="eastAsia"/>
          <w:color w:val="00B050"/>
        </w:rPr>
        <w:t>(</w:t>
      </w:r>
      <w:r w:rsidR="00C76726">
        <w:rPr>
          <w:rFonts w:hint="eastAsia"/>
          <w:color w:val="00B050"/>
        </w:rPr>
        <w:t>即：</w:t>
      </w:r>
      <w:r w:rsidR="00C76726">
        <w:rPr>
          <w:color w:val="00B050"/>
        </w:rPr>
        <w:t>reconciliation)</w:t>
      </w:r>
      <w:r w:rsidR="00C76726">
        <w:rPr>
          <w:rFonts w:hint="eastAsia"/>
          <w:color w:val="00B050"/>
        </w:rPr>
        <w:t>。</w:t>
      </w:r>
      <w:r w:rsidR="002700A2" w:rsidRPr="002700A2">
        <w:rPr>
          <w:rFonts w:hint="eastAsia"/>
        </w:rPr>
        <w:t>经过调和过程，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会以相对高效的方式</w:t>
      </w:r>
      <w:r w:rsidR="000D0ADF">
        <w:rPr>
          <w:rFonts w:hint="eastAsia"/>
        </w:rPr>
        <w:t>，</w:t>
      </w:r>
      <w:r w:rsidR="002700A2">
        <w:rPr>
          <w:rFonts w:hint="eastAsia"/>
        </w:rPr>
        <w:t>根据新的状态，构建</w:t>
      </w:r>
      <w:r w:rsidR="002700A2">
        <w:rPr>
          <w:rFonts w:hint="eastAsia"/>
        </w:rPr>
        <w:t>R</w:t>
      </w:r>
      <w:r w:rsidR="002700A2">
        <w:t>eact</w:t>
      </w:r>
      <w:r w:rsidR="002700A2">
        <w:rPr>
          <w:rFonts w:hint="eastAsia"/>
        </w:rPr>
        <w:t>元素树。得到元素树之后，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会自动计算出新的树与老树的节点差异，然后根据差异，对界面进行</w:t>
      </w:r>
      <w:r w:rsidR="002700A2" w:rsidRPr="002700A2">
        <w:rPr>
          <w:rFonts w:hint="eastAsia"/>
          <w:color w:val="00B050"/>
        </w:rPr>
        <w:t>最小</w:t>
      </w:r>
      <w:proofErr w:type="gramStart"/>
      <w:r w:rsidR="002700A2" w:rsidRPr="002700A2">
        <w:rPr>
          <w:rFonts w:hint="eastAsia"/>
          <w:color w:val="00B050"/>
        </w:rPr>
        <w:t>化重新</w:t>
      </w:r>
      <w:proofErr w:type="gramEnd"/>
      <w:r w:rsidR="002700A2" w:rsidRPr="002700A2">
        <w:rPr>
          <w:rFonts w:hint="eastAsia"/>
          <w:color w:val="00B050"/>
        </w:rPr>
        <w:t>渲染</w:t>
      </w:r>
      <w:r w:rsidR="002700A2">
        <w:rPr>
          <w:rFonts w:hint="eastAsia"/>
        </w:rPr>
        <w:t>。</w:t>
      </w:r>
    </w:p>
    <w:p w14:paraId="493731DA" w14:textId="77777777" w:rsidR="00D76D4F" w:rsidRPr="009D6DDF" w:rsidRDefault="009D6DDF" w:rsidP="009D6DDF">
      <w:pPr>
        <w:rPr>
          <w:color w:val="00B050"/>
        </w:rPr>
      </w:pPr>
      <w:r w:rsidRPr="009D6DDF">
        <w:rPr>
          <w:rFonts w:hint="eastAsia"/>
          <w:color w:val="00B050"/>
        </w:rPr>
        <w:t>5.</w:t>
      </w:r>
      <w:r w:rsidR="00D76D4F" w:rsidRPr="009D6DDF">
        <w:rPr>
          <w:rFonts w:hint="eastAsia"/>
          <w:color w:val="00B050"/>
        </w:rPr>
        <w:t xml:space="preserve">react diff </w:t>
      </w:r>
      <w:r w:rsidR="00D76D4F" w:rsidRPr="009D6DDF">
        <w:rPr>
          <w:rFonts w:hint="eastAsia"/>
          <w:color w:val="00B050"/>
        </w:rPr>
        <w:t>原理（常考，大厂必考）</w:t>
      </w:r>
    </w:p>
    <w:p w14:paraId="65806151" w14:textId="77777777" w:rsidR="00666CF0" w:rsidRPr="00C36B0B" w:rsidRDefault="009D6DDF" w:rsidP="009D6DDF">
      <w:r>
        <w:rPr>
          <w:rFonts w:hint="eastAsia"/>
        </w:rPr>
        <w:t>答：</w:t>
      </w:r>
      <w:r w:rsidR="005418C6">
        <w:rPr>
          <w:rFonts w:hint="eastAsia"/>
        </w:rPr>
        <w:t>(</w:t>
      </w:r>
      <w:r w:rsidR="005418C6">
        <w:t>1)</w:t>
      </w:r>
      <w:r>
        <w:rPr>
          <w:rFonts w:hint="eastAsia"/>
        </w:rPr>
        <w:t>把树形结构，按照层级</w:t>
      </w:r>
      <w:r w:rsidR="00125780">
        <w:rPr>
          <w:rFonts w:hint="eastAsia"/>
        </w:rPr>
        <w:t>进行</w:t>
      </w:r>
      <w:r>
        <w:rPr>
          <w:rFonts w:hint="eastAsia"/>
        </w:rPr>
        <w:t>分解，只比较同级元素。</w:t>
      </w:r>
      <w:r w:rsidR="005418C6">
        <w:rPr>
          <w:rFonts w:hint="eastAsia"/>
        </w:rPr>
        <w:t>(</w:t>
      </w:r>
      <w:r w:rsidR="005418C6">
        <w:t>2)</w:t>
      </w:r>
      <w:r w:rsidR="005418C6">
        <w:rPr>
          <w:rFonts w:hint="eastAsia"/>
        </w:rPr>
        <w:t>列表结构的每个单元</w:t>
      </w:r>
      <w:r w:rsidR="00DA2F55">
        <w:rPr>
          <w:rFonts w:hint="eastAsia"/>
        </w:rPr>
        <w:t>，</w:t>
      </w:r>
      <w:r w:rsidR="005418C6">
        <w:rPr>
          <w:rFonts w:hint="eastAsia"/>
        </w:rPr>
        <w:t>添加唯一的</w:t>
      </w:r>
      <w:r w:rsidR="005418C6">
        <w:rPr>
          <w:rFonts w:hint="eastAsia"/>
        </w:rPr>
        <w:t>k</w:t>
      </w:r>
      <w:r w:rsidR="005418C6">
        <w:t>ey</w:t>
      </w:r>
      <w:r w:rsidR="005418C6">
        <w:rPr>
          <w:rFonts w:hint="eastAsia"/>
        </w:rPr>
        <w:t>属性，方便比较。</w:t>
      </w:r>
      <w:r w:rsidR="00DA2F55">
        <w:rPr>
          <w:rFonts w:hint="eastAsia"/>
        </w:rPr>
        <w:t>(</w:t>
      </w:r>
      <w:r w:rsidR="00DA2F55">
        <w:t>3)react</w:t>
      </w:r>
      <w:r w:rsidR="00DA2F55">
        <w:rPr>
          <w:rFonts w:hint="eastAsia"/>
        </w:rPr>
        <w:t>只会匹配相同</w:t>
      </w:r>
      <w:r w:rsidR="007A4975">
        <w:rPr>
          <w:rFonts w:hint="eastAsia"/>
        </w:rPr>
        <w:t>的</w:t>
      </w:r>
      <w:r w:rsidR="00DA2F55">
        <w:rPr>
          <w:rFonts w:hint="eastAsia"/>
        </w:rPr>
        <w:t>c</w:t>
      </w:r>
      <w:r w:rsidR="00DA2F55">
        <w:t>lass</w:t>
      </w:r>
      <w:r w:rsidR="00666CF0">
        <w:rPr>
          <w:rFonts w:hint="eastAsia"/>
        </w:rPr>
        <w:t>组件。</w:t>
      </w:r>
      <w:r w:rsidR="00666CF0">
        <w:rPr>
          <w:rFonts w:hint="eastAsia"/>
        </w:rPr>
        <w:t>(</w:t>
      </w:r>
      <w:r w:rsidR="00666CF0">
        <w:t>4)</w:t>
      </w:r>
      <w:r w:rsidR="00666CF0">
        <w:rPr>
          <w:rFonts w:hint="eastAsia"/>
        </w:rPr>
        <w:t>合并操作，调用</w:t>
      </w:r>
      <w:r w:rsidR="00666CF0">
        <w:t>component</w:t>
      </w:r>
      <w:r w:rsidR="00666CF0">
        <w:rPr>
          <w:rFonts w:hint="eastAsia"/>
        </w:rPr>
        <w:t>的</w:t>
      </w:r>
      <w:proofErr w:type="spellStart"/>
      <w:r w:rsidR="00666CF0">
        <w:rPr>
          <w:rFonts w:hint="eastAsia"/>
        </w:rPr>
        <w:t>s</w:t>
      </w:r>
      <w:r w:rsidR="00666CF0">
        <w:t>etState</w:t>
      </w:r>
      <w:proofErr w:type="spellEnd"/>
      <w:r w:rsidR="00666CF0">
        <w:rPr>
          <w:rFonts w:hint="eastAsia"/>
        </w:rPr>
        <w:t>方法的时候，</w:t>
      </w:r>
      <w:r w:rsidR="00666CF0">
        <w:rPr>
          <w:rFonts w:hint="eastAsia"/>
        </w:rPr>
        <w:t>r</w:t>
      </w:r>
      <w:r w:rsidR="00666CF0">
        <w:t>eact</w:t>
      </w:r>
      <w:r w:rsidR="007A4975">
        <w:rPr>
          <w:rFonts w:hint="eastAsia"/>
        </w:rPr>
        <w:t>会</w:t>
      </w:r>
      <w:r w:rsidR="00666CF0">
        <w:rPr>
          <w:rFonts w:hint="eastAsia"/>
        </w:rPr>
        <w:t>将其标记为</w:t>
      </w:r>
      <w:r w:rsidR="00666CF0">
        <w:rPr>
          <w:rFonts w:hint="eastAsia"/>
        </w:rPr>
        <w:t>d</w:t>
      </w:r>
      <w:r w:rsidR="00666CF0">
        <w:t>irty</w:t>
      </w:r>
      <w:r w:rsidR="00666CF0">
        <w:rPr>
          <w:rFonts w:hint="eastAsia"/>
        </w:rPr>
        <w:t>，</w:t>
      </w:r>
      <w:proofErr w:type="gramStart"/>
      <w:r w:rsidR="00DF5E37">
        <w:rPr>
          <w:rFonts w:hint="eastAsia"/>
        </w:rPr>
        <w:t>等</w:t>
      </w:r>
      <w:r w:rsidR="00666CF0">
        <w:rPr>
          <w:rFonts w:hint="eastAsia"/>
        </w:rPr>
        <w:t>到每</w:t>
      </w:r>
      <w:proofErr w:type="gramEnd"/>
      <w:r w:rsidR="00666CF0">
        <w:rPr>
          <w:rFonts w:hint="eastAsia"/>
        </w:rPr>
        <w:t>一个事件</w:t>
      </w:r>
      <w:r w:rsidR="00D122A2">
        <w:rPr>
          <w:rFonts w:hint="eastAsia"/>
        </w:rPr>
        <w:t>都</w:t>
      </w:r>
      <w:r w:rsidR="007A4975">
        <w:rPr>
          <w:rFonts w:hint="eastAsia"/>
        </w:rPr>
        <w:t>执行</w:t>
      </w:r>
      <w:r w:rsidR="00666CF0">
        <w:rPr>
          <w:rFonts w:hint="eastAsia"/>
        </w:rPr>
        <w:t>结束，</w:t>
      </w:r>
      <w:r w:rsidR="00666CF0">
        <w:rPr>
          <w:rFonts w:hint="eastAsia"/>
        </w:rPr>
        <w:lastRenderedPageBreak/>
        <w:t>react</w:t>
      </w:r>
      <w:r w:rsidR="00666CF0">
        <w:rPr>
          <w:rFonts w:hint="eastAsia"/>
        </w:rPr>
        <w:t>检查所有</w:t>
      </w:r>
      <w:r w:rsidR="00666CF0" w:rsidRPr="00125780">
        <w:rPr>
          <w:rFonts w:hint="eastAsia"/>
          <w:color w:val="00B050"/>
        </w:rPr>
        <w:t>标记</w:t>
      </w:r>
      <w:r w:rsidR="00666CF0" w:rsidRPr="00125780">
        <w:rPr>
          <w:rFonts w:hint="eastAsia"/>
          <w:color w:val="00B050"/>
        </w:rPr>
        <w:t>dirty</w:t>
      </w:r>
      <w:r w:rsidR="00666CF0" w:rsidRPr="00125780">
        <w:rPr>
          <w:rFonts w:hint="eastAsia"/>
          <w:color w:val="00B050"/>
        </w:rPr>
        <w:t>的</w:t>
      </w:r>
      <w:r w:rsidR="00666CF0" w:rsidRPr="00125780">
        <w:rPr>
          <w:rFonts w:hint="eastAsia"/>
          <w:color w:val="00B050"/>
        </w:rPr>
        <w:t>component</w:t>
      </w:r>
      <w:r w:rsidR="00666CF0">
        <w:rPr>
          <w:rFonts w:hint="eastAsia"/>
        </w:rPr>
        <w:t>重新绘制。</w:t>
      </w:r>
      <w:r w:rsidR="00666CF0">
        <w:rPr>
          <w:rFonts w:hint="eastAsia"/>
        </w:rPr>
        <w:t>(5</w:t>
      </w:r>
      <w:r w:rsidR="00666CF0">
        <w:t>)</w:t>
      </w:r>
      <w:r w:rsidR="00666CF0" w:rsidRPr="00676132">
        <w:rPr>
          <w:rFonts w:hint="eastAsia"/>
          <w:color w:val="00B050"/>
        </w:rPr>
        <w:t>选择性</w:t>
      </w:r>
      <w:r w:rsidR="00666CF0" w:rsidRPr="00676132">
        <w:rPr>
          <w:rFonts w:hint="eastAsia"/>
          <w:color w:val="CC00FF"/>
        </w:rPr>
        <w:t>子树渲染</w:t>
      </w:r>
      <w:r w:rsidR="00666CF0">
        <w:rPr>
          <w:rFonts w:hint="eastAsia"/>
        </w:rPr>
        <w:t>，</w:t>
      </w:r>
      <w:proofErr w:type="spellStart"/>
      <w:r w:rsidR="00666CF0">
        <w:rPr>
          <w:rFonts w:hint="eastAsia"/>
        </w:rPr>
        <w:t>s</w:t>
      </w:r>
      <w:r w:rsidR="00666CF0">
        <w:t>houldComponentUpdate</w:t>
      </w:r>
      <w:proofErr w:type="spellEnd"/>
      <w:r w:rsidR="00666CF0">
        <w:rPr>
          <w:rFonts w:hint="eastAsia"/>
        </w:rPr>
        <w:t>提高</w:t>
      </w:r>
      <w:r w:rsidR="00666CF0">
        <w:rPr>
          <w:rFonts w:hint="eastAsia"/>
        </w:rPr>
        <w:t>diff</w:t>
      </w:r>
      <w:r w:rsidR="00666CF0">
        <w:rPr>
          <w:rFonts w:hint="eastAsia"/>
        </w:rPr>
        <w:t>的性能。</w:t>
      </w:r>
    </w:p>
    <w:p w14:paraId="09225A90" w14:textId="77777777" w:rsidR="00D76D4F" w:rsidRPr="007500AC" w:rsidRDefault="007500AC" w:rsidP="007500AC">
      <w:pPr>
        <w:rPr>
          <w:color w:val="00B050"/>
        </w:rPr>
      </w:pPr>
      <w:r w:rsidRPr="007500AC">
        <w:rPr>
          <w:rFonts w:hint="eastAsia"/>
          <w:color w:val="00B050"/>
        </w:rPr>
        <w:t>5.</w:t>
      </w:r>
      <w:r w:rsidR="00D76D4F" w:rsidRPr="007500AC">
        <w:rPr>
          <w:rFonts w:hint="eastAsia"/>
          <w:color w:val="00B050"/>
        </w:rPr>
        <w:t>为什么建议传递给</w:t>
      </w:r>
      <w:r w:rsidR="00D76D4F" w:rsidRPr="007500AC">
        <w:rPr>
          <w:rFonts w:hint="eastAsia"/>
          <w:color w:val="00B050"/>
        </w:rPr>
        <w:t xml:space="preserve"> </w:t>
      </w:r>
      <w:proofErr w:type="spellStart"/>
      <w:r w:rsidR="00D76D4F" w:rsidRPr="007500AC">
        <w:rPr>
          <w:rFonts w:hint="eastAsia"/>
          <w:color w:val="00B050"/>
        </w:rPr>
        <w:t>setState</w:t>
      </w:r>
      <w:proofErr w:type="spellEnd"/>
      <w:r w:rsidR="00D76D4F" w:rsidRPr="007500AC">
        <w:rPr>
          <w:rFonts w:hint="eastAsia"/>
          <w:color w:val="00B050"/>
        </w:rPr>
        <w:t xml:space="preserve"> </w:t>
      </w:r>
      <w:r w:rsidR="00D76D4F" w:rsidRPr="007500AC">
        <w:rPr>
          <w:rFonts w:hint="eastAsia"/>
          <w:color w:val="00B050"/>
        </w:rPr>
        <w:t>的参数是一个</w:t>
      </w:r>
      <w:r w:rsidR="00D76D4F" w:rsidRPr="007500AC">
        <w:rPr>
          <w:rFonts w:hint="eastAsia"/>
          <w:color w:val="00B050"/>
        </w:rPr>
        <w:t xml:space="preserve"> callback </w:t>
      </w:r>
      <w:r w:rsidR="00D76D4F" w:rsidRPr="007500AC">
        <w:rPr>
          <w:rFonts w:hint="eastAsia"/>
          <w:color w:val="00B050"/>
        </w:rPr>
        <w:t>而不是一个对象</w:t>
      </w:r>
    </w:p>
    <w:p w14:paraId="05F8FCA4" w14:textId="77777777" w:rsidR="00536BE1" w:rsidRPr="00C36B0B" w:rsidRDefault="007500AC" w:rsidP="00536BE1">
      <w:r>
        <w:rPr>
          <w:rFonts w:hint="eastAsia"/>
        </w:rPr>
        <w:t>答：因为</w:t>
      </w:r>
      <w:proofErr w:type="spellStart"/>
      <w:r>
        <w:rPr>
          <w:rFonts w:hint="eastAsia"/>
        </w:rPr>
        <w:t>t</w:t>
      </w:r>
      <w:r>
        <w:t>his.props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his.state</w:t>
      </w:r>
      <w:proofErr w:type="spellEnd"/>
      <w:r>
        <w:rPr>
          <w:rFonts w:hint="eastAsia"/>
        </w:rPr>
        <w:t>的更新可能是异步的，不能依赖它们的值，去计算下一个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.</w:t>
      </w:r>
    </w:p>
    <w:p w14:paraId="3C00C724" w14:textId="77777777" w:rsidR="00D76D4F" w:rsidRPr="00685755" w:rsidRDefault="00D76D4F" w:rsidP="00C36B0B">
      <w:pPr>
        <w:rPr>
          <w:color w:val="00B050"/>
        </w:rPr>
      </w:pPr>
      <w:r w:rsidRPr="00685755">
        <w:rPr>
          <w:rFonts w:hint="eastAsia"/>
          <w:color w:val="00B050"/>
        </w:rPr>
        <w:t>7.</w:t>
      </w:r>
      <w:r w:rsidRPr="00685755">
        <w:rPr>
          <w:rFonts w:hint="eastAsia"/>
          <w:color w:val="00B050"/>
        </w:rPr>
        <w:t>除了在构造函数中绑定</w:t>
      </w:r>
      <w:r w:rsidRPr="00685755">
        <w:rPr>
          <w:rFonts w:hint="eastAsia"/>
          <w:color w:val="00B050"/>
        </w:rPr>
        <w:t xml:space="preserve"> this</w:t>
      </w:r>
      <w:r w:rsidRPr="00685755">
        <w:rPr>
          <w:rFonts w:hint="eastAsia"/>
          <w:color w:val="00B050"/>
        </w:rPr>
        <w:t>，还有其它方式吗</w:t>
      </w:r>
      <w:r w:rsidR="002B6C35" w:rsidRPr="00685755">
        <w:rPr>
          <w:rFonts w:hint="eastAsia"/>
          <w:color w:val="00B050"/>
        </w:rPr>
        <w:t>？</w:t>
      </w:r>
    </w:p>
    <w:p w14:paraId="04E48653" w14:textId="77777777" w:rsidR="00D177D1" w:rsidRDefault="00D177D1" w:rsidP="00C36B0B">
      <w:r>
        <w:rPr>
          <w:rFonts w:hint="eastAsia"/>
        </w:rPr>
        <w:t>答：</w:t>
      </w:r>
      <w:r w:rsidR="002B6C35" w:rsidRPr="00A72440">
        <w:rPr>
          <w:rFonts w:hint="eastAsia"/>
          <w:color w:val="FF00FF"/>
        </w:rPr>
        <w:t>(</w:t>
      </w:r>
      <w:r w:rsidR="002B6C35" w:rsidRPr="00A72440">
        <w:rPr>
          <w:color w:val="FF00FF"/>
        </w:rPr>
        <w:t>1)</w:t>
      </w:r>
      <w:r w:rsidR="002B6C35" w:rsidRPr="00A72440">
        <w:rPr>
          <w:rFonts w:hint="eastAsia"/>
          <w:color w:val="FF00FF"/>
        </w:rPr>
        <w:t>默认绑定，例如：</w:t>
      </w:r>
    </w:p>
    <w:p w14:paraId="4E01D440" w14:textId="77777777" w:rsidR="002B6C35" w:rsidRDefault="002B6C35" w:rsidP="00C36B0B">
      <w:r>
        <w:t xml:space="preserve">function </w:t>
      </w:r>
      <w:proofErr w:type="gramStart"/>
      <w:r>
        <w:t>foo(</w:t>
      </w:r>
      <w:proofErr w:type="gramEnd"/>
      <w:r>
        <w:t>) {</w:t>
      </w:r>
    </w:p>
    <w:p w14:paraId="37387AA2" w14:textId="77777777" w:rsidR="002B6C35" w:rsidRDefault="002B6C35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0CC57B76" w14:textId="77777777" w:rsidR="002B6C35" w:rsidRDefault="002B6C35" w:rsidP="00C36B0B">
      <w:r>
        <w:t>}</w:t>
      </w:r>
    </w:p>
    <w:p w14:paraId="0F1E12D8" w14:textId="77777777" w:rsidR="002B6C35" w:rsidRDefault="002B6C35" w:rsidP="00C36B0B">
      <w:r>
        <w:t>var a = 1;</w:t>
      </w:r>
    </w:p>
    <w:p w14:paraId="0FC5AC0F" w14:textId="77777777" w:rsidR="002B6C35" w:rsidRDefault="002B6C35" w:rsidP="00C36B0B">
      <w:proofErr w:type="gramStart"/>
      <w:r>
        <w:t>foo(</w:t>
      </w:r>
      <w:proofErr w:type="gramEnd"/>
      <w:r>
        <w:t>)</w:t>
      </w:r>
      <w:r w:rsidR="003A5323">
        <w:t>;</w:t>
      </w:r>
    </w:p>
    <w:p w14:paraId="2D6668C8" w14:textId="77777777" w:rsidR="003A5323" w:rsidRPr="00A72440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2)</w:t>
      </w:r>
      <w:r w:rsidRPr="00A72440">
        <w:rPr>
          <w:rFonts w:hint="eastAsia"/>
          <w:color w:val="FF00FF"/>
        </w:rPr>
        <w:t>隐式绑定，例如：</w:t>
      </w:r>
    </w:p>
    <w:p w14:paraId="4CCE9660" w14:textId="77777777" w:rsidR="003A5323" w:rsidRDefault="003A5323" w:rsidP="00C36B0B">
      <w:r>
        <w:rPr>
          <w:rFonts w:hint="eastAsia"/>
        </w:rPr>
        <w:t>f</w:t>
      </w:r>
      <w:r>
        <w:t xml:space="preserve">unction </w:t>
      </w:r>
      <w:proofErr w:type="gramStart"/>
      <w:r>
        <w:t>foo(</w:t>
      </w:r>
      <w:proofErr w:type="gramEnd"/>
      <w:r>
        <w:t>) {</w:t>
      </w:r>
    </w:p>
    <w:p w14:paraId="2C6BB2EC" w14:textId="77777777" w:rsidR="003A5323" w:rsidRDefault="003A5323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3ABBDD9A" w14:textId="77777777" w:rsidR="003A5323" w:rsidRDefault="003A5323" w:rsidP="00C36B0B">
      <w:r>
        <w:t>}</w:t>
      </w:r>
    </w:p>
    <w:p w14:paraId="54313CED" w14:textId="77777777" w:rsidR="003A5323" w:rsidRDefault="003A5323" w:rsidP="00C36B0B">
      <w:r>
        <w:t>var obj = {</w:t>
      </w:r>
    </w:p>
    <w:p w14:paraId="7FFB4415" w14:textId="77777777" w:rsidR="003A5323" w:rsidRDefault="003A5323" w:rsidP="00C36B0B">
      <w:r>
        <w:tab/>
        <w:t>a: 2,</w:t>
      </w:r>
    </w:p>
    <w:p w14:paraId="656FE0B9" w14:textId="77777777" w:rsidR="003A5323" w:rsidRDefault="003A5323" w:rsidP="00C36B0B">
      <w:r>
        <w:tab/>
        <w:t>foo: foo</w:t>
      </w:r>
    </w:p>
    <w:p w14:paraId="100D063B" w14:textId="77777777" w:rsidR="003A5323" w:rsidRDefault="003A5323" w:rsidP="00C36B0B">
      <w:r>
        <w:t>}</w:t>
      </w:r>
    </w:p>
    <w:p w14:paraId="5EB4C3EC" w14:textId="77777777" w:rsidR="003A5323" w:rsidRDefault="003A5323" w:rsidP="00C36B0B">
      <w:r>
        <w:t>var a = 1;</w:t>
      </w:r>
    </w:p>
    <w:p w14:paraId="57CD214E" w14:textId="77777777" w:rsidR="003A5323" w:rsidRDefault="003A5323" w:rsidP="00C36B0B">
      <w:proofErr w:type="spellStart"/>
      <w:proofErr w:type="gramStart"/>
      <w:r>
        <w:t>obj.foo</w:t>
      </w:r>
      <w:proofErr w:type="spellEnd"/>
      <w:r>
        <w:t>(</w:t>
      </w:r>
      <w:proofErr w:type="gramEnd"/>
      <w:r>
        <w:t>);</w:t>
      </w:r>
    </w:p>
    <w:p w14:paraId="73838EBD" w14:textId="77777777" w:rsidR="003A5323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3)</w:t>
      </w:r>
      <w:r w:rsidRPr="00A72440">
        <w:rPr>
          <w:rFonts w:hint="eastAsia"/>
          <w:color w:val="FF00FF"/>
        </w:rPr>
        <w:t>硬绑定，使用</w:t>
      </w:r>
      <w:r w:rsidRPr="00A72440">
        <w:rPr>
          <w:color w:val="FF00FF"/>
        </w:rPr>
        <w:t>call, apply</w:t>
      </w:r>
      <w:r w:rsidRPr="00A72440">
        <w:rPr>
          <w:rFonts w:hint="eastAsia"/>
          <w:color w:val="FF00FF"/>
        </w:rPr>
        <w:t>或者</w:t>
      </w:r>
      <w:r w:rsidRPr="00A72440">
        <w:rPr>
          <w:rFonts w:hint="eastAsia"/>
          <w:color w:val="FF00FF"/>
        </w:rPr>
        <w:t>b</w:t>
      </w:r>
      <w:r w:rsidRPr="00A72440">
        <w:rPr>
          <w:color w:val="FF00FF"/>
        </w:rPr>
        <w:t>ind</w:t>
      </w:r>
      <w:r w:rsidRPr="00A72440">
        <w:rPr>
          <w:rFonts w:hint="eastAsia"/>
          <w:color w:val="FF00FF"/>
        </w:rPr>
        <w:t>进行硬绑定。</w:t>
      </w:r>
    </w:p>
    <w:p w14:paraId="1907EDF6" w14:textId="77777777" w:rsidR="005A4A07" w:rsidRPr="005A4A07" w:rsidRDefault="005A4A07" w:rsidP="00C36B0B">
      <w:r w:rsidRPr="005A4A07">
        <w:rPr>
          <w:rFonts w:hint="eastAsia"/>
        </w:rPr>
        <w:t>(</w:t>
      </w:r>
      <w:r w:rsidRPr="005A4A07">
        <w:t>call</w:t>
      </w:r>
      <w:r w:rsidRPr="005A4A07">
        <w:rPr>
          <w:rFonts w:hint="eastAsia"/>
        </w:rPr>
        <w:t>与</w:t>
      </w:r>
      <w:r w:rsidRPr="005A4A07">
        <w:rPr>
          <w:rFonts w:hint="eastAsia"/>
        </w:rPr>
        <w:t>apply</w:t>
      </w:r>
      <w:r w:rsidRPr="005A4A07">
        <w:rPr>
          <w:rFonts w:hint="eastAsia"/>
        </w:rPr>
        <w:t>都属于</w:t>
      </w:r>
      <w:proofErr w:type="spellStart"/>
      <w:r w:rsidRPr="005A4A07">
        <w:rPr>
          <w:rFonts w:hint="eastAsia"/>
          <w:color w:val="00B050"/>
        </w:rPr>
        <w:t>F</w:t>
      </w:r>
      <w:r w:rsidRPr="005A4A07">
        <w:rPr>
          <w:color w:val="00B050"/>
        </w:rPr>
        <w:t>unction.prototype</w:t>
      </w:r>
      <w:proofErr w:type="spellEnd"/>
      <w:r w:rsidRPr="005A4A07">
        <w:rPr>
          <w:rFonts w:hint="eastAsia"/>
        </w:rPr>
        <w:t>的一个方法，其作用都是</w:t>
      </w:r>
      <w:r w:rsidRPr="005A4A07">
        <w:rPr>
          <w:rFonts w:hint="eastAsia"/>
          <w:color w:val="0000FF"/>
        </w:rPr>
        <w:t>改变</w:t>
      </w:r>
      <w:r w:rsidRPr="005A4A07">
        <w:rPr>
          <w:rFonts w:hint="eastAsia"/>
          <w:color w:val="0000FF"/>
        </w:rPr>
        <w:t>t</w:t>
      </w:r>
      <w:r w:rsidRPr="005A4A07">
        <w:rPr>
          <w:color w:val="0000FF"/>
        </w:rPr>
        <w:t>his</w:t>
      </w:r>
      <w:r w:rsidRPr="005A4A07">
        <w:rPr>
          <w:rFonts w:hint="eastAsia"/>
          <w:color w:val="0000FF"/>
        </w:rPr>
        <w:t>的指向</w:t>
      </w:r>
      <w:r w:rsidRPr="005A4A07">
        <w:rPr>
          <w:rFonts w:hint="eastAsia"/>
        </w:rPr>
        <w:t>，不同点是：传递参数的方式不同</w:t>
      </w:r>
      <w:r w:rsidR="00391AB2">
        <w:rPr>
          <w:rFonts w:hint="eastAsia"/>
        </w:rPr>
        <w:t>，</w:t>
      </w:r>
      <w:r w:rsidR="00391AB2">
        <w:rPr>
          <w:rFonts w:hint="eastAsia"/>
        </w:rPr>
        <w:t>call</w:t>
      </w:r>
      <w:r w:rsidR="00391AB2">
        <w:t>()</w:t>
      </w:r>
      <w:r w:rsidR="00391AB2">
        <w:rPr>
          <w:rFonts w:hint="eastAsia"/>
        </w:rPr>
        <w:t>传递的参数必须列举出来，</w:t>
      </w:r>
      <w:r w:rsidR="00391AB2">
        <w:t>apply()</w:t>
      </w:r>
      <w:r w:rsidR="00391AB2">
        <w:rPr>
          <w:rFonts w:hint="eastAsia"/>
        </w:rPr>
        <w:t>传递的参数必须是数组</w:t>
      </w:r>
      <w:r w:rsidRPr="005A4A07">
        <w:t>)</w:t>
      </w:r>
    </w:p>
    <w:p w14:paraId="6040AF3C" w14:textId="77777777" w:rsidR="003A5323" w:rsidRDefault="003A5323" w:rsidP="00C36B0B">
      <w:r>
        <w:t xml:space="preserve">function </w:t>
      </w:r>
      <w:proofErr w:type="gramStart"/>
      <w:r>
        <w:t>foo(</w:t>
      </w:r>
      <w:proofErr w:type="gramEnd"/>
      <w:r>
        <w:t>) {</w:t>
      </w:r>
    </w:p>
    <w:p w14:paraId="2C8F8BD5" w14:textId="77777777" w:rsidR="003A5323" w:rsidRDefault="003A5323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19F42799" w14:textId="77777777" w:rsidR="003A5323" w:rsidRDefault="003A5323" w:rsidP="00C36B0B">
      <w:r>
        <w:t>}</w:t>
      </w:r>
    </w:p>
    <w:p w14:paraId="469FDB6B" w14:textId="77777777" w:rsidR="00A72440" w:rsidRDefault="00A72440" w:rsidP="00C36B0B">
      <w:r>
        <w:t>var obj = {</w:t>
      </w:r>
    </w:p>
    <w:p w14:paraId="7DB1729B" w14:textId="77777777" w:rsidR="00A72440" w:rsidRDefault="00A72440" w:rsidP="00C36B0B">
      <w:r>
        <w:tab/>
        <w:t>a: 1</w:t>
      </w:r>
    </w:p>
    <w:p w14:paraId="1B86A33D" w14:textId="77777777" w:rsidR="00A72440" w:rsidRDefault="00A72440" w:rsidP="00C36B0B">
      <w:r>
        <w:t>}</w:t>
      </w:r>
    </w:p>
    <w:p w14:paraId="1731299D" w14:textId="77777777" w:rsidR="00A72440" w:rsidRDefault="00A72440" w:rsidP="00C36B0B">
      <w:proofErr w:type="spellStart"/>
      <w:proofErr w:type="gramStart"/>
      <w:r>
        <w:t>foo.apply</w:t>
      </w:r>
      <w:proofErr w:type="spellEnd"/>
      <w:proofErr w:type="gramEnd"/>
      <w:r>
        <w:t>(obj)</w:t>
      </w:r>
    </w:p>
    <w:p w14:paraId="54162654" w14:textId="77777777" w:rsidR="00A72440" w:rsidRPr="00A72440" w:rsidRDefault="00A72440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4)</w:t>
      </w:r>
      <w:r w:rsidRPr="00A72440">
        <w:rPr>
          <w:rFonts w:hint="eastAsia"/>
          <w:color w:val="FF00FF"/>
        </w:rPr>
        <w:t>使用</w:t>
      </w:r>
      <w:r w:rsidRPr="00A72440">
        <w:rPr>
          <w:rFonts w:hint="eastAsia"/>
          <w:color w:val="FF00FF"/>
        </w:rPr>
        <w:t>n</w:t>
      </w:r>
      <w:r w:rsidRPr="00A72440">
        <w:rPr>
          <w:color w:val="FF00FF"/>
        </w:rPr>
        <w:t>ew</w:t>
      </w:r>
      <w:r w:rsidRPr="00A72440">
        <w:rPr>
          <w:rFonts w:hint="eastAsia"/>
          <w:color w:val="FF00FF"/>
        </w:rPr>
        <w:t>进行绑定</w:t>
      </w:r>
    </w:p>
    <w:p w14:paraId="70C94A7E" w14:textId="77777777" w:rsidR="00A72440" w:rsidRDefault="00A72440" w:rsidP="00C36B0B">
      <w:r>
        <w:t>function Foo(a) {</w:t>
      </w:r>
    </w:p>
    <w:p w14:paraId="753BA5C7" w14:textId="77777777" w:rsidR="00A72440" w:rsidRDefault="00A72440" w:rsidP="00C36B0B">
      <w:r>
        <w:tab/>
      </w:r>
      <w:proofErr w:type="spellStart"/>
      <w:proofErr w:type="gramStart"/>
      <w:r>
        <w:t>this.a</w:t>
      </w:r>
      <w:proofErr w:type="spellEnd"/>
      <w:proofErr w:type="gramEnd"/>
      <w:r>
        <w:t xml:space="preserve"> = a;</w:t>
      </w:r>
    </w:p>
    <w:p w14:paraId="0C53B39D" w14:textId="77777777" w:rsidR="00A72440" w:rsidRDefault="00A72440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021E4C4E" w14:textId="77777777" w:rsidR="00A72440" w:rsidRDefault="00A72440" w:rsidP="00C36B0B">
      <w:r>
        <w:t>}</w:t>
      </w:r>
    </w:p>
    <w:p w14:paraId="5F61FDA3" w14:textId="77777777" w:rsidR="00A72440" w:rsidRDefault="00A72440" w:rsidP="00C36B0B">
      <w:r>
        <w:t xml:space="preserve">var obj = new </w:t>
      </w:r>
      <w:proofErr w:type="gramStart"/>
      <w:r>
        <w:t>Foo(</w:t>
      </w:r>
      <w:proofErr w:type="gramEnd"/>
      <w:r>
        <w:t>2);</w:t>
      </w:r>
    </w:p>
    <w:p w14:paraId="4D4C43FD" w14:textId="77777777" w:rsidR="00A72440" w:rsidRPr="00C36B0B" w:rsidRDefault="00A72440" w:rsidP="00C36B0B">
      <w:r>
        <w:t>console.log(</w:t>
      </w:r>
      <w:proofErr w:type="spellStart"/>
      <w:proofErr w:type="gramStart"/>
      <w:r>
        <w:t>obj.a</w:t>
      </w:r>
      <w:proofErr w:type="spellEnd"/>
      <w:proofErr w:type="gramEnd"/>
      <w:r>
        <w:t>);</w:t>
      </w:r>
    </w:p>
    <w:p w14:paraId="01D90F5D" w14:textId="77777777" w:rsidR="00D76D4F" w:rsidRPr="00473745" w:rsidRDefault="00D76D4F" w:rsidP="00C36B0B">
      <w:pPr>
        <w:rPr>
          <w:color w:val="00B050"/>
        </w:rPr>
      </w:pPr>
      <w:r w:rsidRPr="00473745">
        <w:rPr>
          <w:rFonts w:hint="eastAsia"/>
          <w:color w:val="00B050"/>
        </w:rPr>
        <w:t>8.setState</w:t>
      </w:r>
      <w:r w:rsidRPr="00473745">
        <w:rPr>
          <w:rFonts w:hint="eastAsia"/>
          <w:color w:val="00B050"/>
        </w:rPr>
        <w:t>第二个参数</w:t>
      </w:r>
      <w:r w:rsidR="005521BE">
        <w:rPr>
          <w:rFonts w:hint="eastAsia"/>
          <w:color w:val="00B050"/>
        </w:rPr>
        <w:t>，</w:t>
      </w:r>
      <w:r w:rsidR="00DA5B52">
        <w:rPr>
          <w:rFonts w:hint="eastAsia"/>
          <w:color w:val="00B050"/>
        </w:rPr>
        <w:t>回</w:t>
      </w:r>
      <w:proofErr w:type="gramStart"/>
      <w:r w:rsidR="00DA5B52">
        <w:rPr>
          <w:rFonts w:hint="eastAsia"/>
          <w:color w:val="00B050"/>
        </w:rPr>
        <w:t>调函数</w:t>
      </w:r>
      <w:proofErr w:type="gramEnd"/>
      <w:r w:rsidRPr="00473745">
        <w:rPr>
          <w:rFonts w:hint="eastAsia"/>
          <w:color w:val="00B050"/>
        </w:rPr>
        <w:t>的作用</w:t>
      </w:r>
    </w:p>
    <w:p w14:paraId="7F2F1D13" w14:textId="77777777" w:rsidR="00473745" w:rsidRPr="00C36B0B" w:rsidRDefault="00473745" w:rsidP="00C36B0B">
      <w:r>
        <w:rPr>
          <w:rFonts w:hint="eastAsia"/>
        </w:rPr>
        <w:t>答：</w:t>
      </w:r>
      <w:r w:rsidR="00DA5B52">
        <w:rPr>
          <w:rFonts w:hint="eastAsia"/>
        </w:rPr>
        <w:t>该函数会在</w:t>
      </w:r>
      <w:proofErr w:type="spellStart"/>
      <w:r w:rsidR="00DA5B52" w:rsidRPr="00E9542B">
        <w:rPr>
          <w:rFonts w:hint="eastAsia"/>
          <w:color w:val="FF00FF"/>
        </w:rPr>
        <w:t>s</w:t>
      </w:r>
      <w:r w:rsidR="00DA5B52" w:rsidRPr="00E9542B">
        <w:rPr>
          <w:color w:val="FF00FF"/>
        </w:rPr>
        <w:t>etState</w:t>
      </w:r>
      <w:proofErr w:type="spellEnd"/>
      <w:r w:rsidR="00DA5B52" w:rsidRPr="00E9542B">
        <w:rPr>
          <w:rFonts w:hint="eastAsia"/>
          <w:color w:val="FF00FF"/>
        </w:rPr>
        <w:t>函数</w:t>
      </w:r>
      <w:r w:rsidR="00DA5B52">
        <w:rPr>
          <w:rFonts w:hint="eastAsia"/>
        </w:rPr>
        <w:t>调用完成，并且</w:t>
      </w:r>
      <w:r w:rsidR="00DA5B52" w:rsidRPr="00E9542B">
        <w:rPr>
          <w:rFonts w:hint="eastAsia"/>
          <w:color w:val="FF00FF"/>
        </w:rPr>
        <w:t>组件开始重新渲染</w:t>
      </w:r>
      <w:r w:rsidR="00DA5B52">
        <w:rPr>
          <w:rFonts w:hint="eastAsia"/>
        </w:rPr>
        <w:t>的时候被调用。</w:t>
      </w:r>
      <w:r w:rsidR="00881F16">
        <w:rPr>
          <w:rFonts w:hint="eastAsia"/>
        </w:rPr>
        <w:t>我们可以用该函数，来</w:t>
      </w:r>
      <w:r w:rsidR="00881F16" w:rsidRPr="005521BE">
        <w:rPr>
          <w:rFonts w:hint="eastAsia"/>
          <w:color w:val="FF00FF"/>
        </w:rPr>
        <w:t>监听渲染</w:t>
      </w:r>
      <w:r w:rsidR="00881F16">
        <w:rPr>
          <w:rFonts w:hint="eastAsia"/>
        </w:rPr>
        <w:t>是否完成。</w:t>
      </w:r>
    </w:p>
    <w:p w14:paraId="4D7B6E3F" w14:textId="77777777" w:rsidR="00D76D4F" w:rsidRPr="0089078C" w:rsidRDefault="00D76D4F" w:rsidP="004041E0">
      <w:pPr>
        <w:rPr>
          <w:color w:val="00B050"/>
        </w:rPr>
      </w:pPr>
      <w:r w:rsidRPr="0089078C">
        <w:rPr>
          <w:rFonts w:hint="eastAsia"/>
          <w:color w:val="00B050"/>
        </w:rPr>
        <w:t>9.(</w:t>
      </w:r>
      <w:r w:rsidRPr="0089078C">
        <w:rPr>
          <w:rFonts w:hint="eastAsia"/>
          <w:color w:val="00B050"/>
        </w:rPr>
        <w:t>在构造函数中</w:t>
      </w:r>
      <w:r w:rsidRPr="0089078C">
        <w:rPr>
          <w:rFonts w:hint="eastAsia"/>
          <w:color w:val="00B050"/>
        </w:rPr>
        <w:t>)</w:t>
      </w:r>
      <w:r w:rsidRPr="0089078C">
        <w:rPr>
          <w:rFonts w:hint="eastAsia"/>
          <w:color w:val="00B050"/>
        </w:rPr>
        <w:t>调用</w:t>
      </w:r>
      <w:r w:rsidRPr="0089078C">
        <w:rPr>
          <w:rFonts w:hint="eastAsia"/>
          <w:color w:val="00B050"/>
        </w:rPr>
        <w:t xml:space="preserve"> super(props) </w:t>
      </w:r>
      <w:r w:rsidRPr="0089078C">
        <w:rPr>
          <w:rFonts w:hint="eastAsia"/>
          <w:color w:val="00B050"/>
        </w:rPr>
        <w:t>的目的是什么</w:t>
      </w:r>
      <w:r w:rsidR="0089078C">
        <w:rPr>
          <w:rFonts w:hint="eastAsia"/>
          <w:color w:val="00B050"/>
        </w:rPr>
        <w:t>？</w:t>
      </w:r>
    </w:p>
    <w:p w14:paraId="13413989" w14:textId="77777777" w:rsidR="00713256" w:rsidRPr="004041E0" w:rsidRDefault="00713256" w:rsidP="004041E0">
      <w:r>
        <w:rPr>
          <w:rFonts w:hint="eastAsia"/>
        </w:rPr>
        <w:t>答：</w:t>
      </w:r>
      <w:r w:rsidR="00D25486">
        <w:t>super</w:t>
      </w:r>
      <w:r w:rsidR="00D25486">
        <w:rPr>
          <w:rFonts w:hint="eastAsia"/>
        </w:rPr>
        <w:t>指的是</w:t>
      </w:r>
      <w:proofErr w:type="gramStart"/>
      <w:r w:rsidR="00D25486" w:rsidRPr="00B6430D">
        <w:rPr>
          <w:rFonts w:hint="eastAsia"/>
          <w:color w:val="FF0000"/>
        </w:rPr>
        <w:t>父类构造</w:t>
      </w:r>
      <w:proofErr w:type="gramEnd"/>
      <w:r w:rsidR="00D25486" w:rsidRPr="00B6430D">
        <w:rPr>
          <w:rFonts w:hint="eastAsia"/>
          <w:color w:val="FF0000"/>
        </w:rPr>
        <w:t>函数</w:t>
      </w:r>
      <w:r w:rsidR="00D25486">
        <w:rPr>
          <w:rFonts w:hint="eastAsia"/>
        </w:rPr>
        <w:t>，在调用父构造函数之前，不能在构造函数中使用</w:t>
      </w:r>
      <w:r w:rsidR="00D25486">
        <w:rPr>
          <w:rFonts w:hint="eastAsia"/>
        </w:rPr>
        <w:t>t</w:t>
      </w:r>
      <w:r w:rsidR="00D25486">
        <w:t>his</w:t>
      </w:r>
    </w:p>
    <w:p w14:paraId="4848FDA8" w14:textId="77777777" w:rsidR="00D76D4F" w:rsidRPr="00F54EFE" w:rsidRDefault="00D76D4F" w:rsidP="00255A32">
      <w:pPr>
        <w:rPr>
          <w:color w:val="00B050"/>
        </w:rPr>
      </w:pPr>
      <w:r w:rsidRPr="00F54EFE">
        <w:rPr>
          <w:rFonts w:hint="eastAsia"/>
          <w:color w:val="00B050"/>
        </w:rPr>
        <w:lastRenderedPageBreak/>
        <w:t>10.</w:t>
      </w:r>
      <w:r w:rsidRPr="00F54EFE">
        <w:rPr>
          <w:rFonts w:hint="eastAsia"/>
          <w:color w:val="00B050"/>
        </w:rPr>
        <w:t>简述</w:t>
      </w:r>
      <w:r w:rsidRPr="00F54EFE">
        <w:rPr>
          <w:rFonts w:hint="eastAsia"/>
          <w:color w:val="00B050"/>
        </w:rPr>
        <w:t xml:space="preserve"> flux </w:t>
      </w:r>
      <w:r w:rsidRPr="00F54EFE">
        <w:rPr>
          <w:rFonts w:hint="eastAsia"/>
          <w:color w:val="00B050"/>
        </w:rPr>
        <w:t>思想</w:t>
      </w:r>
      <w:r w:rsidR="00F54EFE">
        <w:rPr>
          <w:rFonts w:hint="eastAsia"/>
          <w:color w:val="00B050"/>
        </w:rPr>
        <w:t>:</w:t>
      </w:r>
    </w:p>
    <w:p w14:paraId="3337FB69" w14:textId="77777777" w:rsidR="00255A32" w:rsidRDefault="007C03B2" w:rsidP="00255A32">
      <w:pPr>
        <w:rPr>
          <w:color w:val="0070C0"/>
        </w:rPr>
      </w:pPr>
      <w:r>
        <w:rPr>
          <w:rFonts w:hint="eastAsia"/>
        </w:rPr>
        <w:t>首先，</w:t>
      </w:r>
      <w:r w:rsidR="001A41A7">
        <w:t>flux</w:t>
      </w:r>
      <w:r w:rsidR="001A41A7">
        <w:rPr>
          <w:rFonts w:hint="eastAsia"/>
        </w:rPr>
        <w:t>最大的特点就是数据的</w:t>
      </w:r>
      <w:r w:rsidR="001A41A7" w:rsidRPr="00143C18">
        <w:rPr>
          <w:rFonts w:hint="eastAsia"/>
          <w:color w:val="0066FF"/>
        </w:rPr>
        <w:t>单向流动</w:t>
      </w:r>
      <w:r w:rsidR="001A41A7">
        <w:rPr>
          <w:rFonts w:hint="eastAsia"/>
        </w:rPr>
        <w:t>。</w:t>
      </w:r>
      <w:r>
        <w:rPr>
          <w:rFonts w:hint="eastAsia"/>
        </w:rPr>
        <w:t>f</w:t>
      </w:r>
      <w:r>
        <w:t>lux</w:t>
      </w:r>
      <w:r>
        <w:rPr>
          <w:rFonts w:hint="eastAsia"/>
        </w:rPr>
        <w:t>将一个应用分成</w:t>
      </w:r>
      <w:r w:rsidRPr="00F54EFE">
        <w:rPr>
          <w:rFonts w:hint="eastAsia"/>
          <w:color w:val="7030A0"/>
        </w:rPr>
        <w:t>四个部分</w:t>
      </w:r>
      <w:r>
        <w:rPr>
          <w:rFonts w:hint="eastAsia"/>
        </w:rPr>
        <w:t>，</w:t>
      </w:r>
      <w:r w:rsidR="009E5FC3">
        <w:rPr>
          <w:rFonts w:hint="eastAsia"/>
        </w:rPr>
        <w:t>分别是</w:t>
      </w:r>
      <w:r w:rsidR="009E5FC3" w:rsidRPr="00F54EFE">
        <w:rPr>
          <w:rFonts w:hint="eastAsia"/>
          <w:color w:val="FF0000"/>
        </w:rPr>
        <w:t>视图层</w:t>
      </w:r>
      <w:r w:rsidR="009E5FC3" w:rsidRPr="00F54EFE">
        <w:rPr>
          <w:rFonts w:hint="eastAsia"/>
          <w:color w:val="FF0000"/>
        </w:rPr>
        <w:t>v</w:t>
      </w:r>
      <w:r w:rsidR="009E5FC3" w:rsidRPr="00F54EFE">
        <w:rPr>
          <w:color w:val="FF0000"/>
        </w:rPr>
        <w:t>iew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FF00FF"/>
        </w:rPr>
        <w:t>动作层</w:t>
      </w:r>
      <w:r w:rsidR="009E5FC3" w:rsidRPr="00F54EFE">
        <w:rPr>
          <w:rFonts w:hint="eastAsia"/>
          <w:color w:val="FF00FF"/>
        </w:rPr>
        <w:t>A</w:t>
      </w:r>
      <w:r w:rsidR="009E5FC3" w:rsidRPr="00F54EFE">
        <w:rPr>
          <w:color w:val="FF00FF"/>
        </w:rPr>
        <w:t>ction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CC66"/>
        </w:rPr>
        <w:t>派发器</w:t>
      </w:r>
      <w:r w:rsidR="009E5FC3" w:rsidRPr="00F54EFE">
        <w:rPr>
          <w:rFonts w:hint="eastAsia"/>
          <w:color w:val="00CC66"/>
        </w:rPr>
        <w:t>d</w:t>
      </w:r>
      <w:r w:rsidR="009E5FC3" w:rsidRPr="00F54EFE">
        <w:rPr>
          <w:color w:val="00CC66"/>
        </w:rPr>
        <w:t>ispatcher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70C0"/>
        </w:rPr>
        <w:t>数据层</w:t>
      </w:r>
      <w:r w:rsidR="009E5FC3" w:rsidRPr="00F54EFE">
        <w:rPr>
          <w:rFonts w:hint="eastAsia"/>
          <w:color w:val="0070C0"/>
        </w:rPr>
        <w:t>s</w:t>
      </w:r>
      <w:r w:rsidR="009E5FC3" w:rsidRPr="00F54EFE">
        <w:rPr>
          <w:color w:val="0070C0"/>
        </w:rPr>
        <w:t>tore</w:t>
      </w:r>
    </w:p>
    <w:p w14:paraId="05B4BBC5" w14:textId="77777777" w:rsidR="00BB62F7" w:rsidRPr="00BB62F7" w:rsidRDefault="00094F26" w:rsidP="00255A32">
      <w:r>
        <w:rPr>
          <w:rFonts w:hint="eastAsia"/>
        </w:rPr>
        <w:t>主要流程：用户访问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会发出用户的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</w:t>
      </w:r>
      <w:r>
        <w:rPr>
          <w:rFonts w:hint="eastAsia"/>
        </w:rPr>
        <w:t>dispatcher</w:t>
      </w:r>
      <w:r>
        <w:rPr>
          <w:rFonts w:hint="eastAsia"/>
        </w:rPr>
        <w:t>接收到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，要求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做出相应的更新，</w:t>
      </w:r>
      <w:r>
        <w:rPr>
          <w:rFonts w:hint="eastAsia"/>
        </w:rPr>
        <w:t>store</w:t>
      </w:r>
      <w:r>
        <w:rPr>
          <w:rFonts w:hint="eastAsia"/>
        </w:rPr>
        <w:t>更新后会发出一个</w:t>
      </w:r>
      <w:proofErr w:type="gramStart"/>
      <w:r w:rsidR="006449CC">
        <w:t>”</w:t>
      </w:r>
      <w:proofErr w:type="gramEnd"/>
      <w:r w:rsidR="006449CC">
        <w:t>change</w:t>
      </w:r>
      <w:proofErr w:type="gramStart"/>
      <w:r w:rsidR="006449CC">
        <w:t>”</w:t>
      </w:r>
      <w:proofErr w:type="gramEnd"/>
      <w:r>
        <w:rPr>
          <w:rFonts w:hint="eastAsia"/>
        </w:rPr>
        <w:t>事件，</w:t>
      </w:r>
      <w:r>
        <w:rPr>
          <w:rFonts w:hint="eastAsia"/>
        </w:rPr>
        <w:t>view</w:t>
      </w:r>
      <w:r w:rsidR="006449CC">
        <w:rPr>
          <w:rFonts w:hint="eastAsia"/>
        </w:rPr>
        <w:t>接</w:t>
      </w:r>
      <w:r>
        <w:rPr>
          <w:rFonts w:hint="eastAsia"/>
        </w:rPr>
        <w:t>收到</w:t>
      </w:r>
      <w:proofErr w:type="gramStart"/>
      <w:r>
        <w:t>”</w:t>
      </w:r>
      <w:proofErr w:type="gramEnd"/>
      <w:r>
        <w:t>change</w:t>
      </w:r>
      <w:proofErr w:type="gramStart"/>
      <w:r>
        <w:t>”</w:t>
      </w:r>
      <w:proofErr w:type="gramEnd"/>
      <w:r>
        <w:rPr>
          <w:rFonts w:hint="eastAsia"/>
        </w:rPr>
        <w:t>事件后，更新页面。</w:t>
      </w:r>
    </w:p>
    <w:p w14:paraId="01943921" w14:textId="77777777" w:rsidR="00D76D4F" w:rsidRPr="00EF12CF" w:rsidRDefault="00D76D4F" w:rsidP="00255A32">
      <w:pPr>
        <w:rPr>
          <w:color w:val="00B050"/>
        </w:rPr>
      </w:pPr>
      <w:r w:rsidRPr="00EF12CF">
        <w:rPr>
          <w:rFonts w:hint="eastAsia"/>
          <w:color w:val="00B050"/>
        </w:rPr>
        <w:t>11.</w:t>
      </w:r>
      <w:r w:rsidRPr="00EF12CF">
        <w:rPr>
          <w:rFonts w:hint="eastAsia"/>
          <w:color w:val="00B050"/>
        </w:rPr>
        <w:t>在</w:t>
      </w:r>
      <w:r w:rsidRPr="00EF12CF">
        <w:rPr>
          <w:rFonts w:hint="eastAsia"/>
          <w:color w:val="00B050"/>
        </w:rPr>
        <w:t xml:space="preserve"> React </w:t>
      </w:r>
      <w:r w:rsidRPr="00EF12CF">
        <w:rPr>
          <w:rFonts w:hint="eastAsia"/>
          <w:color w:val="00B050"/>
        </w:rPr>
        <w:t>当中</w:t>
      </w:r>
      <w:r w:rsidRPr="00EF12CF">
        <w:rPr>
          <w:rFonts w:hint="eastAsia"/>
          <w:color w:val="00B050"/>
        </w:rPr>
        <w:t xml:space="preserve"> Element </w:t>
      </w:r>
      <w:r w:rsidRPr="00EF12CF">
        <w:rPr>
          <w:rFonts w:hint="eastAsia"/>
          <w:color w:val="00B050"/>
        </w:rPr>
        <w:t>和</w:t>
      </w:r>
      <w:r w:rsidRPr="00EF12CF">
        <w:rPr>
          <w:rFonts w:hint="eastAsia"/>
          <w:color w:val="00B050"/>
        </w:rPr>
        <w:t xml:space="preserve"> Component </w:t>
      </w:r>
      <w:r w:rsidRPr="00EF12CF">
        <w:rPr>
          <w:rFonts w:hint="eastAsia"/>
          <w:color w:val="00B050"/>
        </w:rPr>
        <w:t>有何区别？</w:t>
      </w:r>
    </w:p>
    <w:p w14:paraId="2E60622F" w14:textId="77777777" w:rsidR="00D87ABE" w:rsidRPr="00255A32" w:rsidRDefault="00EC2636" w:rsidP="00255A32">
      <w:proofErr w:type="spellStart"/>
      <w:r>
        <w:t>ReactElement</w:t>
      </w:r>
      <w:proofErr w:type="spellEnd"/>
      <w:r>
        <w:rPr>
          <w:rFonts w:hint="eastAsia"/>
        </w:rPr>
        <w:t>是描述屏幕上</w:t>
      </w:r>
      <w:r w:rsidR="000E654B">
        <w:rPr>
          <w:rFonts w:hint="eastAsia"/>
        </w:rPr>
        <w:t>，</w:t>
      </w:r>
      <w:r w:rsidRPr="000E654B">
        <w:rPr>
          <w:rFonts w:hint="eastAsia"/>
          <w:color w:val="FF00FF"/>
        </w:rPr>
        <w:t>所见内容的数据结构</w:t>
      </w:r>
      <w:r>
        <w:rPr>
          <w:rFonts w:hint="eastAsia"/>
        </w:rPr>
        <w:t>，</w:t>
      </w:r>
      <w:r w:rsidR="00887F7C">
        <w:rPr>
          <w:rFonts w:hint="eastAsia"/>
        </w:rPr>
        <w:t>是对</w:t>
      </w:r>
      <w:r w:rsidR="00887F7C">
        <w:rPr>
          <w:rFonts w:hint="eastAsia"/>
        </w:rPr>
        <w:t>U</w:t>
      </w:r>
      <w:r w:rsidR="00887F7C">
        <w:t>I</w:t>
      </w:r>
      <w:r w:rsidR="00887F7C">
        <w:rPr>
          <w:rFonts w:hint="eastAsia"/>
        </w:rPr>
        <w:t>对象的描述</w:t>
      </w:r>
      <w:r w:rsidR="00D87ABE">
        <w:rPr>
          <w:rFonts w:hint="eastAsia"/>
        </w:rPr>
        <w:t>。典型的</w:t>
      </w:r>
      <w:proofErr w:type="spellStart"/>
      <w:r w:rsidR="00D87ABE">
        <w:rPr>
          <w:rFonts w:hint="eastAsia"/>
        </w:rPr>
        <w:t>R</w:t>
      </w:r>
      <w:r w:rsidR="00D87ABE">
        <w:t>eactElement</w:t>
      </w:r>
      <w:proofErr w:type="spellEnd"/>
      <w:r w:rsidR="00D87ABE">
        <w:rPr>
          <w:rFonts w:hint="eastAsia"/>
        </w:rPr>
        <w:t>是利用</w:t>
      </w:r>
      <w:r w:rsidR="00D87ABE">
        <w:rPr>
          <w:rFonts w:hint="eastAsia"/>
        </w:rPr>
        <w:t>J</w:t>
      </w:r>
      <w:r w:rsidR="00D87ABE">
        <w:t>SX</w:t>
      </w:r>
      <w:r w:rsidR="00D87ABE">
        <w:rPr>
          <w:rFonts w:hint="eastAsia"/>
        </w:rPr>
        <w:t>构建的声明式代码片段，然后转化为</w:t>
      </w:r>
      <w:proofErr w:type="spellStart"/>
      <w:r w:rsidR="00D87ABE">
        <w:rPr>
          <w:rFonts w:hint="eastAsia"/>
        </w:rPr>
        <w:t>c</w:t>
      </w:r>
      <w:r w:rsidR="00D87ABE">
        <w:t>reateElement</w:t>
      </w:r>
      <w:proofErr w:type="spellEnd"/>
      <w:r w:rsidR="00D87ABE">
        <w:rPr>
          <w:rFonts w:hint="eastAsia"/>
        </w:rPr>
        <w:t>的调用组合。</w:t>
      </w:r>
      <w:proofErr w:type="spellStart"/>
      <w:r w:rsidR="00D87ABE">
        <w:t>ReactComponent</w:t>
      </w:r>
      <w:proofErr w:type="spellEnd"/>
      <w:r w:rsidR="00D87ABE">
        <w:rPr>
          <w:rFonts w:hint="eastAsia"/>
        </w:rPr>
        <w:t>则是可以接收</w:t>
      </w:r>
      <w:r w:rsidR="00D87ABE" w:rsidRPr="00D87ABE">
        <w:rPr>
          <w:rFonts w:hint="eastAsia"/>
          <w:color w:val="0066FF"/>
        </w:rPr>
        <w:t>参数输入</w:t>
      </w:r>
      <w:r w:rsidR="00D87ABE">
        <w:rPr>
          <w:rFonts w:hint="eastAsia"/>
        </w:rPr>
        <w:t>，并且返回某个</w:t>
      </w:r>
      <w:proofErr w:type="spellStart"/>
      <w:r w:rsidR="00D87ABE">
        <w:rPr>
          <w:rFonts w:hint="eastAsia"/>
        </w:rPr>
        <w:t>R</w:t>
      </w:r>
      <w:r w:rsidR="00D87ABE">
        <w:t>eactElement</w:t>
      </w:r>
      <w:proofErr w:type="spellEnd"/>
      <w:r w:rsidR="00D87ABE">
        <w:rPr>
          <w:rFonts w:hint="eastAsia"/>
        </w:rPr>
        <w:t>的函数或者类。</w:t>
      </w:r>
    </w:p>
    <w:p w14:paraId="42A36B95" w14:textId="77777777" w:rsidR="00D76D4F" w:rsidRPr="00603831" w:rsidRDefault="00D76D4F" w:rsidP="00255A32">
      <w:pPr>
        <w:rPr>
          <w:color w:val="00CC66"/>
        </w:rPr>
      </w:pPr>
      <w:r w:rsidRPr="00603831">
        <w:rPr>
          <w:rFonts w:hint="eastAsia"/>
          <w:color w:val="00CC66"/>
        </w:rPr>
        <w:t>12.</w:t>
      </w:r>
      <w:r w:rsidRPr="00603831">
        <w:rPr>
          <w:rFonts w:hint="eastAsia"/>
          <w:color w:val="00CC66"/>
        </w:rPr>
        <w:t>描述事件在</w:t>
      </w:r>
      <w:r w:rsidRPr="00603831">
        <w:rPr>
          <w:rFonts w:hint="eastAsia"/>
          <w:color w:val="00CC66"/>
        </w:rPr>
        <w:t xml:space="preserve"> React </w:t>
      </w:r>
      <w:r w:rsidRPr="00603831">
        <w:rPr>
          <w:rFonts w:hint="eastAsia"/>
          <w:color w:val="00CC66"/>
        </w:rPr>
        <w:t>中的处理方式。</w:t>
      </w:r>
    </w:p>
    <w:p w14:paraId="1263158D" w14:textId="77777777" w:rsidR="00321570" w:rsidRDefault="00A956A7" w:rsidP="00255A32"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</w:t>
      </w:r>
      <w:r w:rsidR="00321570">
        <w:rPr>
          <w:rFonts w:hint="eastAsia"/>
        </w:rPr>
        <w:t>，使用</w:t>
      </w:r>
      <w:r w:rsidR="00321570">
        <w:t>ES7</w:t>
      </w:r>
      <w:r w:rsidR="00321570">
        <w:rPr>
          <w:rFonts w:hint="eastAsia"/>
        </w:rPr>
        <w:t>属性初始化的语法（实质：也是利用箭头函数）</w:t>
      </w:r>
    </w:p>
    <w:p w14:paraId="7E3E78EB" w14:textId="77777777" w:rsidR="00D76D4F" w:rsidRPr="00946E0F" w:rsidRDefault="00D76D4F" w:rsidP="00255A32">
      <w:pPr>
        <w:rPr>
          <w:color w:val="00CC66"/>
        </w:rPr>
      </w:pPr>
      <w:r w:rsidRPr="00946E0F">
        <w:rPr>
          <w:rFonts w:hint="eastAsia"/>
          <w:color w:val="00CC66"/>
        </w:rPr>
        <w:t xml:space="preserve">13.createElement </w:t>
      </w:r>
      <w:r w:rsidRPr="00946E0F">
        <w:rPr>
          <w:rFonts w:hint="eastAsia"/>
          <w:color w:val="00CC66"/>
        </w:rPr>
        <w:t>和</w:t>
      </w:r>
      <w:r w:rsidRPr="00946E0F">
        <w:rPr>
          <w:rFonts w:hint="eastAsia"/>
          <w:color w:val="00CC66"/>
        </w:rPr>
        <w:t xml:space="preserve"> </w:t>
      </w:r>
      <w:proofErr w:type="spellStart"/>
      <w:r w:rsidRPr="00946E0F">
        <w:rPr>
          <w:rFonts w:hint="eastAsia"/>
          <w:color w:val="00CC66"/>
        </w:rPr>
        <w:t>cloneElement</w:t>
      </w:r>
      <w:proofErr w:type="spellEnd"/>
      <w:r w:rsidRPr="00946E0F">
        <w:rPr>
          <w:rFonts w:hint="eastAsia"/>
          <w:color w:val="00CC66"/>
        </w:rPr>
        <w:t xml:space="preserve"> </w:t>
      </w:r>
      <w:r w:rsidRPr="00946E0F">
        <w:rPr>
          <w:rFonts w:hint="eastAsia"/>
          <w:color w:val="00CC66"/>
        </w:rPr>
        <w:t>有什么区别？</w:t>
      </w:r>
    </w:p>
    <w:p w14:paraId="3DB1C023" w14:textId="77777777" w:rsidR="00D1406A" w:rsidRDefault="00D1406A" w:rsidP="00255A32">
      <w:proofErr w:type="spellStart"/>
      <w:r>
        <w:rPr>
          <w:rFonts w:hint="eastAsia"/>
        </w:rPr>
        <w:t>R</w:t>
      </w:r>
      <w:r>
        <w:t>eact.createElement</w:t>
      </w:r>
      <w:proofErr w:type="spellEnd"/>
      <w:r>
        <w:t>(</w:t>
      </w:r>
    </w:p>
    <w:p w14:paraId="6724E6CA" w14:textId="77777777" w:rsidR="00D1406A" w:rsidRPr="00946E0F" w:rsidRDefault="00D1406A" w:rsidP="00255A32">
      <w:pPr>
        <w:rPr>
          <w:color w:val="FF00FF"/>
        </w:rPr>
      </w:pPr>
      <w:r>
        <w:tab/>
      </w:r>
      <w:r w:rsidRPr="00946E0F">
        <w:rPr>
          <w:color w:val="FF00FF"/>
        </w:rPr>
        <w:t xml:space="preserve">type,  // </w:t>
      </w:r>
      <w:r w:rsidRPr="00946E0F">
        <w:rPr>
          <w:rFonts w:hint="eastAsia"/>
          <w:color w:val="FF00FF"/>
        </w:rPr>
        <w:t>第一个参数</w:t>
      </w:r>
      <w:r w:rsidRPr="00946E0F">
        <w:rPr>
          <w:rFonts w:hint="eastAsia"/>
          <w:color w:val="FF00FF"/>
        </w:rPr>
        <w:t>t</w:t>
      </w:r>
      <w:r w:rsidRPr="00946E0F">
        <w:rPr>
          <w:color w:val="FF00FF"/>
        </w:rPr>
        <w:t>ype</w:t>
      </w:r>
      <w:r w:rsidRPr="00946E0F">
        <w:rPr>
          <w:rFonts w:hint="eastAsia"/>
          <w:color w:val="FF00FF"/>
        </w:rPr>
        <w:t>可以是标签名如</w:t>
      </w:r>
      <w:proofErr w:type="spellStart"/>
      <w:r w:rsidRPr="00946E0F">
        <w:rPr>
          <w:rFonts w:hint="eastAsia"/>
          <w:color w:val="FF00FF"/>
        </w:rPr>
        <w:t>d</w:t>
      </w:r>
      <w:r w:rsidRPr="00946E0F">
        <w:rPr>
          <w:color w:val="FF00FF"/>
        </w:rPr>
        <w:t>iv,span</w:t>
      </w:r>
      <w:proofErr w:type="spellEnd"/>
      <w:r w:rsidRPr="00946E0F">
        <w:rPr>
          <w:rFonts w:hint="eastAsia"/>
          <w:color w:val="FF00FF"/>
        </w:rPr>
        <w:t>或者</w:t>
      </w:r>
      <w:r w:rsidRPr="00946E0F">
        <w:rPr>
          <w:rFonts w:hint="eastAsia"/>
          <w:color w:val="FF00FF"/>
        </w:rPr>
        <w:t>r</w:t>
      </w:r>
      <w:r w:rsidRPr="00946E0F">
        <w:rPr>
          <w:color w:val="FF00FF"/>
        </w:rPr>
        <w:t>eact</w:t>
      </w:r>
      <w:r w:rsidRPr="00946E0F">
        <w:rPr>
          <w:rFonts w:hint="eastAsia"/>
          <w:color w:val="FF00FF"/>
        </w:rPr>
        <w:t>组件</w:t>
      </w:r>
    </w:p>
    <w:p w14:paraId="0DB6B8B0" w14:textId="77777777" w:rsidR="00D1406A" w:rsidRDefault="00D1406A" w:rsidP="00255A32">
      <w:r>
        <w:tab/>
        <w:t>[props],</w:t>
      </w:r>
    </w:p>
    <w:p w14:paraId="35D80198" w14:textId="77777777" w:rsidR="00D1406A" w:rsidRDefault="00D1406A" w:rsidP="00255A32">
      <w:r>
        <w:tab/>
        <w:t>[…children]</w:t>
      </w:r>
    </w:p>
    <w:p w14:paraId="3AC1ECE6" w14:textId="77777777" w:rsidR="00347B0C" w:rsidRDefault="00D1406A" w:rsidP="00255A32">
      <w:r>
        <w:t>)</w:t>
      </w:r>
    </w:p>
    <w:p w14:paraId="3CAA14BD" w14:textId="77777777" w:rsidR="00946E0F" w:rsidRDefault="00946E0F" w:rsidP="00255A32">
      <w:proofErr w:type="spellStart"/>
      <w:r>
        <w:rPr>
          <w:rFonts w:hint="eastAsia"/>
        </w:rPr>
        <w:t>R</w:t>
      </w:r>
      <w:r>
        <w:t>eact.cloneElement</w:t>
      </w:r>
      <w:proofErr w:type="spellEnd"/>
      <w:r>
        <w:t>(</w:t>
      </w:r>
    </w:p>
    <w:p w14:paraId="63EA60B0" w14:textId="77777777" w:rsidR="00946E0F" w:rsidRDefault="00946E0F" w:rsidP="00255A32">
      <w:r>
        <w:tab/>
        <w:t>element,</w:t>
      </w:r>
      <w:r w:rsidRPr="00946E0F">
        <w:rPr>
          <w:color w:val="FF00FF"/>
        </w:rPr>
        <w:t xml:space="preserve"> // </w:t>
      </w:r>
      <w:r w:rsidRPr="007B1527">
        <w:rPr>
          <w:rFonts w:hint="eastAsia"/>
          <w:color w:val="0066FF"/>
        </w:rPr>
        <w:t>传入的参数</w:t>
      </w:r>
      <w:r w:rsidRPr="007B1527">
        <w:rPr>
          <w:rFonts w:hint="eastAsia"/>
          <w:color w:val="0066FF"/>
        </w:rPr>
        <w:t>element</w:t>
      </w:r>
      <w:r w:rsidRPr="00946E0F">
        <w:rPr>
          <w:rFonts w:hint="eastAsia"/>
          <w:color w:val="FF00FF"/>
        </w:rPr>
        <w:t>是一个</w:t>
      </w:r>
      <w:r w:rsidRPr="00946E0F">
        <w:rPr>
          <w:rFonts w:hint="eastAsia"/>
          <w:color w:val="FF00FF"/>
        </w:rPr>
        <w:t>React</w:t>
      </w:r>
      <w:r w:rsidRPr="00946E0F">
        <w:rPr>
          <w:rFonts w:hint="eastAsia"/>
          <w:color w:val="FF00FF"/>
        </w:rPr>
        <w:t>元素，而不是标签名或组件</w:t>
      </w:r>
    </w:p>
    <w:p w14:paraId="318C2B76" w14:textId="77777777" w:rsidR="00946E0F" w:rsidRDefault="00946E0F" w:rsidP="00255A32">
      <w:r>
        <w:tab/>
        <w:t>[props],</w:t>
      </w:r>
    </w:p>
    <w:p w14:paraId="696C1A71" w14:textId="77777777" w:rsidR="00946E0F" w:rsidRDefault="00946E0F" w:rsidP="00255A32">
      <w:r>
        <w:tab/>
        <w:t>[…children]</w:t>
      </w:r>
    </w:p>
    <w:p w14:paraId="733F5350" w14:textId="77777777" w:rsidR="00946E0F" w:rsidRDefault="00946E0F" w:rsidP="00255A32">
      <w:r>
        <w:t>)</w:t>
      </w:r>
    </w:p>
    <w:p w14:paraId="5F6C2457" w14:textId="107D4794" w:rsidR="00D76D4F" w:rsidRPr="006248F6" w:rsidRDefault="00D76D4F" w:rsidP="00603831">
      <w:pPr>
        <w:rPr>
          <w:color w:val="00CC66"/>
        </w:rPr>
      </w:pPr>
      <w:r w:rsidRPr="006248F6">
        <w:rPr>
          <w:rFonts w:hint="eastAsia"/>
          <w:color w:val="00CC66"/>
        </w:rPr>
        <w:t>14.</w:t>
      </w:r>
      <w:r w:rsidRPr="006248F6">
        <w:rPr>
          <w:rFonts w:hint="eastAsia"/>
          <w:color w:val="00CC66"/>
        </w:rPr>
        <w:t>如何告诉</w:t>
      </w:r>
      <w:r w:rsidRPr="006248F6">
        <w:rPr>
          <w:rFonts w:hint="eastAsia"/>
          <w:color w:val="00CC66"/>
        </w:rPr>
        <w:t xml:space="preserve"> React </w:t>
      </w:r>
      <w:r w:rsidR="00D70D59">
        <w:rPr>
          <w:rFonts w:hint="eastAsia"/>
          <w:color w:val="00CC66"/>
        </w:rPr>
        <w:t>，</w:t>
      </w:r>
      <w:r w:rsidRPr="006248F6">
        <w:rPr>
          <w:rFonts w:hint="eastAsia"/>
          <w:color w:val="00CC66"/>
        </w:rPr>
        <w:t>它应该编译生产环境版本？</w:t>
      </w:r>
    </w:p>
    <w:p w14:paraId="52BAF63F" w14:textId="77777777" w:rsidR="00603831" w:rsidRPr="00603831" w:rsidRDefault="0046058B" w:rsidP="00603831"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proofErr w:type="spellStart"/>
      <w:r w:rsidRPr="006175C5">
        <w:rPr>
          <w:rFonts w:hint="eastAsia"/>
          <w:color w:val="FF0000"/>
        </w:rPr>
        <w:t>d</w:t>
      </w:r>
      <w:r w:rsidRPr="006175C5">
        <w:rPr>
          <w:color w:val="FF0000"/>
        </w:rPr>
        <w:t>efinePlugin</w:t>
      </w:r>
      <w:proofErr w:type="spellEnd"/>
      <w:r>
        <w:rPr>
          <w:rFonts w:hint="eastAsia"/>
        </w:rPr>
        <w:t>方法将</w:t>
      </w:r>
      <w:r w:rsidRPr="006175C5">
        <w:rPr>
          <w:rFonts w:hint="eastAsia"/>
          <w:color w:val="00B0F0"/>
        </w:rPr>
        <w:t>N</w:t>
      </w:r>
      <w:r w:rsidRPr="006175C5">
        <w:rPr>
          <w:color w:val="00B0F0"/>
        </w:rPr>
        <w:t>ODE_ENV</w:t>
      </w:r>
      <w:r>
        <w:rPr>
          <w:rFonts w:hint="eastAsia"/>
        </w:rPr>
        <w:t>变量值设为</w:t>
      </w:r>
      <w:r w:rsidRPr="006175C5">
        <w:rPr>
          <w:rFonts w:hint="eastAsia"/>
          <w:color w:val="00FF99"/>
        </w:rPr>
        <w:t>p</w:t>
      </w:r>
      <w:r w:rsidRPr="006175C5">
        <w:rPr>
          <w:color w:val="00FF99"/>
        </w:rPr>
        <w:t>roduction</w:t>
      </w:r>
    </w:p>
    <w:p w14:paraId="6985A427" w14:textId="6201487E" w:rsidR="00D76D4F" w:rsidRPr="00E718E6" w:rsidRDefault="00D76D4F" w:rsidP="00603831">
      <w:pPr>
        <w:rPr>
          <w:color w:val="00B050"/>
        </w:rPr>
      </w:pPr>
      <w:r w:rsidRPr="00E718E6">
        <w:rPr>
          <w:rFonts w:hint="eastAsia"/>
          <w:color w:val="00B050"/>
        </w:rPr>
        <w:t xml:space="preserve">15.Controlled Component </w:t>
      </w:r>
      <w:r w:rsidRPr="00E718E6">
        <w:rPr>
          <w:rFonts w:hint="eastAsia"/>
          <w:color w:val="00B050"/>
        </w:rPr>
        <w:t>与</w:t>
      </w:r>
      <w:r w:rsidRPr="00E718E6">
        <w:rPr>
          <w:rFonts w:hint="eastAsia"/>
          <w:color w:val="00B050"/>
        </w:rPr>
        <w:t xml:space="preserve"> Uncontrolled Component </w:t>
      </w:r>
      <w:r w:rsidRPr="00E718E6">
        <w:rPr>
          <w:rFonts w:hint="eastAsia"/>
          <w:color w:val="00B050"/>
        </w:rPr>
        <w:t>之间的区别是什么？</w:t>
      </w:r>
    </w:p>
    <w:p w14:paraId="23B9645E" w14:textId="546F8695" w:rsidR="005A1D08" w:rsidRDefault="005A1D08" w:rsidP="005A1D08">
      <w:pPr>
        <w:rPr>
          <w:rFonts w:asciiTheme="minorEastAsia" w:eastAsiaTheme="minorEastAsia" w:hAnsiTheme="minorEastAsia"/>
          <w:sz w:val="18"/>
          <w:szCs w:val="18"/>
        </w:rPr>
      </w:pP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受控组件：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引入原生的HTML表单元素时，</w:t>
      </w: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将所有数据</w:t>
      </w:r>
      <w:r w:rsidR="00130AC1">
        <w:rPr>
          <w:rFonts w:asciiTheme="minorEastAsia" w:eastAsiaTheme="minorEastAsia" w:hAnsiTheme="minorEastAsia" w:hint="eastAsia"/>
          <w:sz w:val="18"/>
          <w:szCs w:val="18"/>
        </w:rPr>
        <w:t>，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托管到</w:t>
      </w: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React组件状态state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中</w:t>
      </w:r>
      <w:r w:rsidR="00E718E6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14:paraId="22BBEDB8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class </w:t>
      </w:r>
      <w:proofErr w:type="spellStart"/>
      <w:r w:rsidRPr="00CC75DB">
        <w:rPr>
          <w:rFonts w:asciiTheme="minorEastAsia" w:eastAsiaTheme="minorEastAsia" w:hAnsiTheme="minorEastAsia"/>
          <w:sz w:val="18"/>
          <w:szCs w:val="18"/>
        </w:rPr>
        <w:t>ControlledForm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 xml:space="preserve"> extends Component {</w:t>
      </w:r>
    </w:p>
    <w:p w14:paraId="1E9B7341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state = {</w:t>
      </w:r>
    </w:p>
    <w:p w14:paraId="4CA13C0F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username: ''</w:t>
      </w:r>
    </w:p>
    <w:p w14:paraId="6089F52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278F7E24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</w:t>
      </w:r>
      <w:proofErr w:type="spellStart"/>
      <w:r w:rsidRPr="00CC75DB">
        <w:rPr>
          <w:rFonts w:asciiTheme="minorEastAsia" w:eastAsiaTheme="minorEastAsia" w:hAnsiTheme="minorEastAsia"/>
          <w:sz w:val="18"/>
          <w:szCs w:val="18"/>
        </w:rPr>
        <w:t>updateUsername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 xml:space="preserve"> = (e) =&gt; {</w:t>
      </w:r>
    </w:p>
    <w:p w14:paraId="46E6E6C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</w:t>
      </w:r>
      <w:proofErr w:type="spellStart"/>
      <w:proofErr w:type="gramStart"/>
      <w:r w:rsidRPr="00CC75DB">
        <w:rPr>
          <w:rFonts w:asciiTheme="minorEastAsia" w:eastAsiaTheme="minorEastAsia" w:hAnsiTheme="minorEastAsia"/>
          <w:sz w:val="18"/>
          <w:szCs w:val="18"/>
        </w:rPr>
        <w:t>this.setState</w:t>
      </w:r>
      <w:proofErr w:type="spellEnd"/>
      <w:proofErr w:type="gramEnd"/>
      <w:r w:rsidRPr="00CC75DB">
        <w:rPr>
          <w:rFonts w:asciiTheme="minorEastAsia" w:eastAsiaTheme="minorEastAsia" w:hAnsiTheme="minorEastAsia"/>
          <w:sz w:val="18"/>
          <w:szCs w:val="18"/>
        </w:rPr>
        <w:t>({</w:t>
      </w:r>
    </w:p>
    <w:p w14:paraId="2330F109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username: </w:t>
      </w:r>
      <w:proofErr w:type="spellStart"/>
      <w:proofErr w:type="gramStart"/>
      <w:r w:rsidRPr="00CC75DB">
        <w:rPr>
          <w:rFonts w:asciiTheme="minorEastAsia" w:eastAsiaTheme="minorEastAsia" w:hAnsiTheme="minorEastAsia"/>
          <w:sz w:val="18"/>
          <w:szCs w:val="18"/>
        </w:rPr>
        <w:t>e.target</w:t>
      </w:r>
      <w:proofErr w:type="gramEnd"/>
      <w:r w:rsidRPr="00CC75DB">
        <w:rPr>
          <w:rFonts w:asciiTheme="minorEastAsia" w:eastAsiaTheme="minorEastAsia" w:hAnsiTheme="minorEastAsia"/>
          <w:sz w:val="18"/>
          <w:szCs w:val="18"/>
        </w:rPr>
        <w:t>.value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>,</w:t>
      </w:r>
    </w:p>
    <w:p w14:paraId="279BA057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})</w:t>
      </w:r>
    </w:p>
    <w:p w14:paraId="1862FAAE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2837AD38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</w:t>
      </w:r>
      <w:proofErr w:type="spellStart"/>
      <w:r w:rsidRPr="00CC75DB">
        <w:rPr>
          <w:rFonts w:asciiTheme="minorEastAsia" w:eastAsiaTheme="minorEastAsia" w:hAnsiTheme="minorEastAsia"/>
          <w:sz w:val="18"/>
          <w:szCs w:val="18"/>
        </w:rPr>
        <w:t>handleSubmit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 xml:space="preserve"> = () =&gt; {}</w:t>
      </w:r>
    </w:p>
    <w:p w14:paraId="7AFD062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render () {</w:t>
      </w:r>
    </w:p>
    <w:p w14:paraId="57E2B51A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return (</w:t>
      </w:r>
    </w:p>
    <w:p w14:paraId="2F4A8EA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&lt;form </w:t>
      </w:r>
      <w:proofErr w:type="spellStart"/>
      <w:r w:rsidRPr="00CC75DB">
        <w:rPr>
          <w:rFonts w:asciiTheme="minorEastAsia" w:eastAsiaTheme="minorEastAsia" w:hAnsiTheme="minorEastAsia"/>
          <w:sz w:val="18"/>
          <w:szCs w:val="18"/>
        </w:rPr>
        <w:t>onSubmit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>={</w:t>
      </w:r>
      <w:proofErr w:type="spellStart"/>
      <w:proofErr w:type="gramStart"/>
      <w:r w:rsidRPr="00CC75DB">
        <w:rPr>
          <w:rFonts w:asciiTheme="minorEastAsia" w:eastAsiaTheme="minorEastAsia" w:hAnsiTheme="minorEastAsia"/>
          <w:sz w:val="18"/>
          <w:szCs w:val="18"/>
        </w:rPr>
        <w:t>this.handleSubmit</w:t>
      </w:r>
      <w:proofErr w:type="spellEnd"/>
      <w:proofErr w:type="gramEnd"/>
      <w:r w:rsidRPr="00CC75DB">
        <w:rPr>
          <w:rFonts w:asciiTheme="minorEastAsia" w:eastAsiaTheme="minorEastAsia" w:hAnsiTheme="minorEastAsia"/>
          <w:sz w:val="18"/>
          <w:szCs w:val="18"/>
        </w:rPr>
        <w:t>}&gt;</w:t>
      </w:r>
    </w:p>
    <w:p w14:paraId="5A50295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&lt;input</w:t>
      </w:r>
    </w:p>
    <w:p w14:paraId="504F9632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  type='text'</w:t>
      </w:r>
    </w:p>
    <w:p w14:paraId="1841EBF6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  value={</w:t>
      </w:r>
      <w:proofErr w:type="spellStart"/>
      <w:proofErr w:type="gramStart"/>
      <w:r w:rsidRPr="00CC75DB">
        <w:rPr>
          <w:rFonts w:asciiTheme="minorEastAsia" w:eastAsiaTheme="minorEastAsia" w:hAnsiTheme="minorEastAsia"/>
          <w:sz w:val="18"/>
          <w:szCs w:val="18"/>
        </w:rPr>
        <w:t>this.state</w:t>
      </w:r>
      <w:proofErr w:type="gramEnd"/>
      <w:r w:rsidRPr="00CC75DB">
        <w:rPr>
          <w:rFonts w:asciiTheme="minorEastAsia" w:eastAsiaTheme="minorEastAsia" w:hAnsiTheme="minorEastAsia"/>
          <w:sz w:val="18"/>
          <w:szCs w:val="18"/>
        </w:rPr>
        <w:t>.username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>}</w:t>
      </w:r>
    </w:p>
    <w:p w14:paraId="3405F025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      </w:t>
      </w:r>
      <w:proofErr w:type="spellStart"/>
      <w:r w:rsidRPr="00CC75DB">
        <w:rPr>
          <w:rFonts w:asciiTheme="minorEastAsia" w:eastAsiaTheme="minorEastAsia" w:hAnsiTheme="minorEastAsia"/>
          <w:sz w:val="18"/>
          <w:szCs w:val="18"/>
        </w:rPr>
        <w:t>onChange</w:t>
      </w:r>
      <w:proofErr w:type="spellEnd"/>
      <w:r w:rsidRPr="00CC75DB">
        <w:rPr>
          <w:rFonts w:asciiTheme="minorEastAsia" w:eastAsiaTheme="minorEastAsia" w:hAnsiTheme="minorEastAsia"/>
          <w:sz w:val="18"/>
          <w:szCs w:val="18"/>
        </w:rPr>
        <w:t>={</w:t>
      </w:r>
      <w:proofErr w:type="spellStart"/>
      <w:proofErr w:type="gramStart"/>
      <w:r w:rsidRPr="00CC75DB">
        <w:rPr>
          <w:rFonts w:asciiTheme="minorEastAsia" w:eastAsiaTheme="minorEastAsia" w:hAnsiTheme="minorEastAsia"/>
          <w:sz w:val="18"/>
          <w:szCs w:val="18"/>
        </w:rPr>
        <w:t>this.updateUsername</w:t>
      </w:r>
      <w:proofErr w:type="spellEnd"/>
      <w:proofErr w:type="gramEnd"/>
      <w:r w:rsidRPr="00CC75DB">
        <w:rPr>
          <w:rFonts w:asciiTheme="minorEastAsia" w:eastAsiaTheme="minorEastAsia" w:hAnsiTheme="minorEastAsia"/>
          <w:sz w:val="18"/>
          <w:szCs w:val="18"/>
        </w:rPr>
        <w:t>} /&gt;</w:t>
      </w:r>
    </w:p>
    <w:p w14:paraId="62DA829F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&lt;button type='submit'&gt;Submit&lt;/button&gt;</w:t>
      </w:r>
    </w:p>
    <w:p w14:paraId="73D1FD07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&lt;/form&gt;</w:t>
      </w:r>
    </w:p>
    <w:p w14:paraId="59E4EBA1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)</w:t>
      </w:r>
    </w:p>
    <w:p w14:paraId="3E306385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0CF826B7" w14:textId="6166AB99" w:rsidR="00E718E6" w:rsidRPr="00E718E6" w:rsidRDefault="00CC75DB" w:rsidP="00CC75DB">
      <w:pPr>
        <w:rPr>
          <w:rFonts w:asciiTheme="minorEastAsia" w:eastAsiaTheme="minorEastAsia" w:hAnsiTheme="minorEastAsia" w:hint="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>}</w:t>
      </w:r>
    </w:p>
    <w:p w14:paraId="6646F538" w14:textId="0878C5D4" w:rsidR="005A1D08" w:rsidRPr="00E718E6" w:rsidRDefault="005A1D08" w:rsidP="005A1D08">
      <w:pPr>
        <w:rPr>
          <w:rFonts w:asciiTheme="minorEastAsia" w:eastAsiaTheme="minorEastAsia" w:hAnsiTheme="minorEastAsia" w:hint="eastAsia"/>
          <w:sz w:val="18"/>
          <w:szCs w:val="18"/>
        </w:rPr>
      </w:pPr>
      <w:r w:rsidRPr="00FD52B5">
        <w:rPr>
          <w:rFonts w:asciiTheme="minorEastAsia" w:eastAsiaTheme="minorEastAsia" w:hAnsiTheme="minorEastAsia" w:hint="eastAsia"/>
          <w:color w:val="FF00FF"/>
          <w:sz w:val="18"/>
          <w:szCs w:val="18"/>
        </w:rPr>
        <w:t>非受控组件：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DOM</w:t>
      </w:r>
      <w:r w:rsidR="009302CD">
        <w:rPr>
          <w:rFonts w:asciiTheme="minorEastAsia" w:eastAsiaTheme="minorEastAsia" w:hAnsiTheme="minorEastAsia" w:hint="eastAsia"/>
          <w:sz w:val="18"/>
          <w:szCs w:val="18"/>
        </w:rPr>
        <w:t>元素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存放表单数据，并非存放在 React 组件中，我们可以使用 refs 来操控DOM元素</w:t>
      </w:r>
    </w:p>
    <w:p w14:paraId="46F76122" w14:textId="3F542FF1" w:rsidR="00D913B4" w:rsidRDefault="00D913B4" w:rsidP="00603831">
      <w:pPr>
        <w:rPr>
          <w:color w:val="00B050"/>
        </w:rPr>
      </w:pPr>
      <w:r w:rsidRPr="005F073C">
        <w:rPr>
          <w:rFonts w:hint="eastAsia"/>
          <w:color w:val="00B050"/>
        </w:rPr>
        <w:t>1</w:t>
      </w:r>
      <w:r w:rsidR="001E56C0" w:rsidRPr="005F073C">
        <w:rPr>
          <w:rFonts w:hint="eastAsia"/>
          <w:color w:val="00B050"/>
        </w:rPr>
        <w:t>6</w:t>
      </w:r>
      <w:r w:rsidRPr="005F073C">
        <w:rPr>
          <w:rFonts w:hint="eastAsia"/>
          <w:color w:val="00B050"/>
        </w:rPr>
        <w:t>.</w:t>
      </w:r>
      <w:r w:rsidR="00B6430D" w:rsidRPr="005F073C">
        <w:rPr>
          <w:rFonts w:hint="eastAsia"/>
          <w:color w:val="00B050"/>
        </w:rPr>
        <w:t>hash</w:t>
      </w:r>
      <w:r w:rsidR="00B6430D" w:rsidRPr="005F073C">
        <w:rPr>
          <w:color w:val="00B050"/>
        </w:rPr>
        <w:t>Router</w:t>
      </w:r>
      <w:r w:rsidR="00B6430D" w:rsidRPr="005F073C">
        <w:rPr>
          <w:rFonts w:hint="eastAsia"/>
          <w:color w:val="00B050"/>
        </w:rPr>
        <w:t>和</w:t>
      </w:r>
      <w:proofErr w:type="spellStart"/>
      <w:r w:rsidR="00B6430D" w:rsidRPr="005F073C">
        <w:rPr>
          <w:rFonts w:hint="eastAsia"/>
          <w:color w:val="00B050"/>
        </w:rPr>
        <w:t>h</w:t>
      </w:r>
      <w:r w:rsidR="00B6430D" w:rsidRPr="005F073C">
        <w:rPr>
          <w:color w:val="00B050"/>
        </w:rPr>
        <w:t>istoryRouter</w:t>
      </w:r>
      <w:proofErr w:type="spellEnd"/>
      <w:r w:rsidR="00B6430D" w:rsidRPr="005F073C">
        <w:rPr>
          <w:rFonts w:hint="eastAsia"/>
          <w:color w:val="00B050"/>
        </w:rPr>
        <w:t>的区别？</w:t>
      </w:r>
    </w:p>
    <w:p w14:paraId="2E30D479" w14:textId="77777777" w:rsidR="007B6EB9" w:rsidRPr="00ED3429" w:rsidRDefault="007B6EB9" w:rsidP="007B6EB9">
      <w:pPr>
        <w:rPr>
          <w:rFonts w:asciiTheme="minorEastAsia" w:eastAsiaTheme="minorEastAsia" w:hAnsiTheme="minorEastAsia" w:hint="eastAsia"/>
          <w:color w:val="FF00FF"/>
          <w:sz w:val="18"/>
          <w:szCs w:val="18"/>
        </w:rPr>
      </w:pPr>
      <w:proofErr w:type="spellStart"/>
      <w:r w:rsidRPr="00ED3429">
        <w:rPr>
          <w:rFonts w:asciiTheme="minorEastAsia" w:eastAsiaTheme="minorEastAsia" w:hAnsiTheme="minorEastAsia" w:hint="eastAsia"/>
          <w:color w:val="FF00FF"/>
          <w:sz w:val="18"/>
          <w:szCs w:val="18"/>
        </w:rPr>
        <w:t>HashRouter</w:t>
      </w:r>
      <w:proofErr w:type="spellEnd"/>
      <w:r w:rsidRPr="00ED3429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</w:p>
    <w:p w14:paraId="1BBFF543" w14:textId="1E549802" w:rsidR="007B6EB9" w:rsidRPr="00ED3429" w:rsidRDefault="007B6EB9" w:rsidP="00603831">
      <w:pPr>
        <w:rPr>
          <w:rFonts w:asciiTheme="minorEastAsia" w:eastAsiaTheme="minorEastAsia" w:hAnsiTheme="minorEastAsia" w:hint="eastAsia"/>
          <w:sz w:val="18"/>
          <w:szCs w:val="18"/>
        </w:rPr>
      </w:pPr>
      <w:r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　　</w:t>
      </w:r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原理是</w:t>
      </w:r>
      <w:r w:rsidR="00355F13"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URL的hash，不需要由web server支持，</w:t>
      </w:r>
      <w:r w:rsidR="00ED3429"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#/react/route URL不能被web server读取，在web client这边</w:t>
      </w:r>
      <w:r w:rsidR="00ED3429">
        <w:rPr>
          <w:rFonts w:asciiTheme="minorEastAsia" w:eastAsiaTheme="minorEastAsia" w:hAnsiTheme="minorEastAsia" w:hint="eastAsia"/>
          <w:sz w:val="18"/>
          <w:szCs w:val="18"/>
        </w:rPr>
        <w:t>，</w:t>
      </w:r>
      <w:proofErr w:type="spellStart"/>
      <w:r w:rsidRPr="005F073C">
        <w:rPr>
          <w:rFonts w:asciiTheme="minorEastAsia" w:eastAsiaTheme="minorEastAsia" w:hAnsiTheme="minorEastAsia" w:hint="eastAsia"/>
          <w:sz w:val="18"/>
          <w:szCs w:val="18"/>
        </w:rPr>
        <w:t>window,location.hash</w:t>
      </w:r>
      <w:proofErr w:type="spellEnd"/>
      <w:r w:rsidRPr="005F073C">
        <w:rPr>
          <w:rFonts w:asciiTheme="minorEastAsia" w:eastAsiaTheme="minorEastAsia" w:hAnsiTheme="minorEastAsia" w:hint="eastAsia"/>
          <w:sz w:val="18"/>
          <w:szCs w:val="18"/>
        </w:rPr>
        <w:t>被react router解析</w:t>
      </w:r>
      <w:r w:rsidR="00E17D01">
        <w:rPr>
          <w:rFonts w:asciiTheme="minorEastAsia" w:eastAsiaTheme="minorEastAsia" w:hAnsiTheme="minorEastAsia" w:hint="eastAsia"/>
          <w:sz w:val="18"/>
          <w:szCs w:val="18"/>
        </w:rPr>
        <w:t>成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example.com/#/react/route</w:t>
      </w:r>
    </w:p>
    <w:p w14:paraId="1266D5E3" w14:textId="75980DB6" w:rsidR="005F073C" w:rsidRPr="00BB3DCC" w:rsidRDefault="005F073C" w:rsidP="005F073C">
      <w:pPr>
        <w:rPr>
          <w:rFonts w:asciiTheme="minorEastAsia" w:eastAsiaTheme="minorEastAsia" w:hAnsiTheme="minorEastAsia" w:hint="eastAsia"/>
          <w:color w:val="FF00FF"/>
          <w:sz w:val="18"/>
          <w:szCs w:val="18"/>
        </w:rPr>
      </w:pPr>
      <w:proofErr w:type="spellStart"/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BrowserRouter</w:t>
      </w:r>
      <w:proofErr w:type="spellEnd"/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</w:p>
    <w:p w14:paraId="33B642B3" w14:textId="02E12146" w:rsidR="005F073C" w:rsidRPr="005F073C" w:rsidRDefault="005F073C" w:rsidP="005F073C">
      <w:pPr>
        <w:rPr>
          <w:rFonts w:asciiTheme="minorEastAsia" w:eastAsiaTheme="minorEastAsia" w:hAnsiTheme="minorEastAsia"/>
          <w:sz w:val="18"/>
          <w:szCs w:val="18"/>
        </w:rPr>
      </w:pPr>
      <w:r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　</w:t>
      </w:r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 xml:space="preserve">　原理是</w:t>
      </w:r>
      <w:r w:rsidR="00BB3DCC"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H5的history API，</w:t>
      </w:r>
      <w:r w:rsidRPr="0047336C">
        <w:rPr>
          <w:rFonts w:asciiTheme="minorEastAsia" w:eastAsiaTheme="minorEastAsia" w:hAnsiTheme="minorEastAsia" w:hint="eastAsia"/>
          <w:color w:val="00B0F0"/>
          <w:sz w:val="18"/>
          <w:szCs w:val="18"/>
        </w:rPr>
        <w:t>IE9及以下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不兼容，需要由</w:t>
      </w:r>
      <w:r w:rsidRPr="00F11B01">
        <w:rPr>
          <w:rFonts w:asciiTheme="minorEastAsia" w:eastAsiaTheme="minorEastAsia" w:hAnsiTheme="minorEastAsia" w:hint="eastAsia"/>
          <w:color w:val="FF00FF"/>
          <w:sz w:val="18"/>
          <w:szCs w:val="18"/>
        </w:rPr>
        <w:t>web server支持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，在web client这边</w:t>
      </w:r>
      <w:proofErr w:type="spellStart"/>
      <w:r w:rsidRPr="005F073C">
        <w:rPr>
          <w:rFonts w:asciiTheme="minorEastAsia" w:eastAsiaTheme="minorEastAsia" w:hAnsiTheme="minorEastAsia" w:hint="eastAsia"/>
          <w:sz w:val="18"/>
          <w:szCs w:val="18"/>
        </w:rPr>
        <w:t>window.location.pathname</w:t>
      </w:r>
      <w:proofErr w:type="spellEnd"/>
      <w:r w:rsidRPr="005F073C">
        <w:rPr>
          <w:rFonts w:asciiTheme="minorEastAsia" w:eastAsiaTheme="minorEastAsia" w:hAnsiTheme="minorEastAsia" w:hint="eastAsia"/>
          <w:sz w:val="18"/>
          <w:szCs w:val="18"/>
        </w:rPr>
        <w:t>被react router解析</w:t>
      </w:r>
      <w:r w:rsidR="007F69D5">
        <w:rPr>
          <w:rFonts w:asciiTheme="minorEastAsia" w:eastAsiaTheme="minorEastAsia" w:hAnsiTheme="minorEastAsia" w:hint="eastAsia"/>
          <w:sz w:val="18"/>
          <w:szCs w:val="18"/>
        </w:rPr>
        <w:t>成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，example.com/react/route</w:t>
      </w:r>
    </w:p>
    <w:p w14:paraId="51B9BADD" w14:textId="77777777" w:rsidR="00D76D4F" w:rsidRPr="00603831" w:rsidRDefault="00D76D4F" w:rsidP="00603831">
      <w:r w:rsidRPr="00603831">
        <w:rPr>
          <w:rFonts w:hint="eastAsia"/>
        </w:rPr>
        <w:t>react</w:t>
      </w:r>
      <w:r w:rsidRPr="00603831">
        <w:rPr>
          <w:rFonts w:hint="eastAsia"/>
        </w:rPr>
        <w:t>组件面试题</w:t>
      </w:r>
    </w:p>
    <w:p w14:paraId="5D42930A" w14:textId="77777777" w:rsidR="00D76D4F" w:rsidRPr="00603831" w:rsidRDefault="00D76D4F" w:rsidP="00603831">
      <w:r w:rsidRPr="00603831">
        <w:rPr>
          <w:rFonts w:hint="eastAsia"/>
        </w:rPr>
        <w:t>1.</w:t>
      </w:r>
      <w:r w:rsidRPr="00603831">
        <w:rPr>
          <w:rFonts w:hint="eastAsia"/>
        </w:rPr>
        <w:t>展示组件</w:t>
      </w:r>
      <w:r w:rsidRPr="00603831">
        <w:rPr>
          <w:rFonts w:hint="eastAsia"/>
        </w:rPr>
        <w:t>(Presentational component)</w:t>
      </w:r>
      <w:r w:rsidRPr="00603831">
        <w:rPr>
          <w:rFonts w:hint="eastAsia"/>
        </w:rPr>
        <w:t>和容器组件</w:t>
      </w:r>
      <w:r w:rsidRPr="00603831">
        <w:rPr>
          <w:rFonts w:hint="eastAsia"/>
        </w:rPr>
        <w:t>(Container component)</w:t>
      </w:r>
      <w:r w:rsidRPr="00603831">
        <w:rPr>
          <w:rFonts w:hint="eastAsia"/>
        </w:rPr>
        <w:t>之间有何不同</w:t>
      </w:r>
    </w:p>
    <w:p w14:paraId="5E0FCFE8" w14:textId="77777777" w:rsidR="00D76D4F" w:rsidRPr="00603831" w:rsidRDefault="00D76D4F" w:rsidP="00603831">
      <w:r w:rsidRPr="00603831">
        <w:rPr>
          <w:rFonts w:hint="eastAsia"/>
        </w:rPr>
        <w:t>2.</w:t>
      </w:r>
      <w:r w:rsidRPr="00603831">
        <w:rPr>
          <w:rFonts w:hint="eastAsia"/>
        </w:rPr>
        <w:t>类组件</w:t>
      </w:r>
      <w:r w:rsidRPr="00603831">
        <w:rPr>
          <w:rFonts w:hint="eastAsia"/>
        </w:rPr>
        <w:t>(Class component)</w:t>
      </w:r>
      <w:r w:rsidRPr="00603831">
        <w:rPr>
          <w:rFonts w:hint="eastAsia"/>
        </w:rPr>
        <w:t>和函数式组件</w:t>
      </w:r>
      <w:r w:rsidRPr="00603831">
        <w:rPr>
          <w:rFonts w:hint="eastAsia"/>
        </w:rPr>
        <w:t>(Functional component)</w:t>
      </w:r>
      <w:r w:rsidRPr="00603831">
        <w:rPr>
          <w:rFonts w:hint="eastAsia"/>
        </w:rPr>
        <w:t>之间有何不同</w:t>
      </w:r>
    </w:p>
    <w:p w14:paraId="1FA7D8FD" w14:textId="77777777" w:rsidR="00D76D4F" w:rsidRPr="00603831" w:rsidRDefault="00D76D4F" w:rsidP="00603831">
      <w:r w:rsidRPr="00603831">
        <w:rPr>
          <w:rFonts w:hint="eastAsia"/>
        </w:rPr>
        <w:t>3.(</w:t>
      </w:r>
      <w:r w:rsidRPr="00603831">
        <w:rPr>
          <w:rFonts w:hint="eastAsia"/>
        </w:rPr>
        <w:t>组件的</w:t>
      </w:r>
      <w:r w:rsidRPr="00603831">
        <w:rPr>
          <w:rFonts w:hint="eastAsia"/>
        </w:rPr>
        <w:t>)</w:t>
      </w:r>
      <w:r w:rsidRPr="00603831">
        <w:rPr>
          <w:rFonts w:hint="eastAsia"/>
        </w:rPr>
        <w:t>状态</w:t>
      </w:r>
      <w:r w:rsidRPr="00603831">
        <w:rPr>
          <w:rFonts w:hint="eastAsia"/>
        </w:rPr>
        <w:t>(state)</w:t>
      </w:r>
      <w:r w:rsidRPr="00603831">
        <w:rPr>
          <w:rFonts w:hint="eastAsia"/>
        </w:rPr>
        <w:t>和属性</w:t>
      </w:r>
      <w:r w:rsidRPr="00603831">
        <w:rPr>
          <w:rFonts w:hint="eastAsia"/>
        </w:rPr>
        <w:t>(props)</w:t>
      </w:r>
      <w:r w:rsidRPr="00603831">
        <w:rPr>
          <w:rFonts w:hint="eastAsia"/>
        </w:rPr>
        <w:t>之间有何不同</w:t>
      </w:r>
    </w:p>
    <w:p w14:paraId="053C365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4.何为受控组件(controlled component)</w:t>
      </w:r>
    </w:p>
    <w:p w14:paraId="71FE0F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5.何为高阶组件(higher order component)</w:t>
      </w:r>
    </w:p>
    <w:p w14:paraId="3AAE6E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6.应该在 React 组件的何处发起 Ajax 请求</w:t>
      </w:r>
    </w:p>
    <w:p w14:paraId="50D1D7D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7.react中组件传值</w:t>
      </w:r>
    </w:p>
    <w:p w14:paraId="1D51A3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8.什么时候在功能组件( Class Component )上使用类组件( Functional Component )？</w:t>
      </w:r>
    </w:p>
    <w:p w14:paraId="6003DE6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9.受控组件( controlled component )与不受控制的组件( uncontrolled component )有什么区别？</w:t>
      </w:r>
    </w:p>
    <w:p w14:paraId="0F77231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10.react 组件的划分业务组件技术组件？</w:t>
      </w:r>
    </w:p>
    <w:p w14:paraId="688989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F5BF9A2" w14:textId="77777777" w:rsidR="00D76D4F" w:rsidRPr="00D76D4F" w:rsidRDefault="00D76D4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D76D4F">
        <w:rPr>
          <w:rFonts w:ascii="微软雅黑" w:eastAsia="微软雅黑" w:hAnsi="微软雅黑" w:hint="eastAsia"/>
          <w:color w:val="FF0000"/>
          <w:sz w:val="30"/>
          <w:szCs w:val="30"/>
        </w:rPr>
        <w:t>redux面试题</w:t>
      </w:r>
    </w:p>
    <w:p w14:paraId="0684BF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1.redux中间件</w:t>
      </w:r>
    </w:p>
    <w:p w14:paraId="2DADB12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2.redux有什么缺点</w:t>
      </w:r>
    </w:p>
    <w:p w14:paraId="7B719CE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3.了解 redux 么，说一下 redux 把</w:t>
      </w:r>
    </w:p>
    <w:p w14:paraId="509E0AA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A0CCC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react性能比较面试题</w:t>
      </w:r>
    </w:p>
    <w:p w14:paraId="38138D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1.vue和react的区别</w:t>
      </w:r>
    </w:p>
    <w:p w14:paraId="611879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2.react性能优化的方案</w:t>
      </w:r>
    </w:p>
    <w:p w14:paraId="02EEB5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3.React 项目用过什么脚手架</w:t>
      </w:r>
    </w:p>
    <w:p w14:paraId="1AB6DCA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4.介绍一下webpack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webpack</w:t>
      </w:r>
      <w:proofErr w:type="spellEnd"/>
    </w:p>
    <w:p w14:paraId="743AC52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5.如果你创建了类似于下面的 Twitter 元素，那么它相关的类定义是啥样子的？</w:t>
      </w:r>
    </w:p>
    <w:p w14:paraId="0DA9A67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6.为什么我们需要使用 React 提供的 Children API 而不是 JavaScript 的 map？</w:t>
      </w:r>
    </w:p>
    <w:p w14:paraId="4064A3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FE94D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45276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面试题</w:t>
      </w:r>
    </w:p>
    <w:p w14:paraId="4AA5FFF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D5A0CE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1.简述同步和异步的区别</w:t>
      </w:r>
    </w:p>
    <w:p w14:paraId="62AE20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2.怎么添加、移除、复制、创建、和查找节点</w:t>
      </w:r>
    </w:p>
    <w:p w14:paraId="4D2106B8" w14:textId="77777777" w:rsidR="00D76D4F" w:rsidRPr="00476102" w:rsidRDefault="00D76D4F" w:rsidP="00476102">
      <w:r w:rsidRPr="00D76D4F">
        <w:rPr>
          <w:rFonts w:hint="eastAsia"/>
        </w:rPr>
        <w:t>3.</w:t>
      </w:r>
      <w:r w:rsidRPr="00D76D4F">
        <w:rPr>
          <w:rFonts w:hint="eastAsia"/>
        </w:rPr>
        <w:t>实现一个函数</w:t>
      </w:r>
      <w:r w:rsidRPr="00D76D4F">
        <w:rPr>
          <w:rFonts w:hint="eastAsia"/>
        </w:rPr>
        <w:t xml:space="preserve">clone </w:t>
      </w:r>
      <w:r w:rsidRPr="00D76D4F">
        <w:rPr>
          <w:rFonts w:hint="eastAsia"/>
        </w:rPr>
        <w:t>可以对</w:t>
      </w:r>
      <w:proofErr w:type="spellStart"/>
      <w:r w:rsidRPr="00D76D4F">
        <w:rPr>
          <w:rFonts w:hint="eastAsia"/>
        </w:rPr>
        <w:t>Javascript</w:t>
      </w:r>
      <w:proofErr w:type="spellEnd"/>
      <w:r w:rsidRPr="00D76D4F">
        <w:rPr>
          <w:rFonts w:hint="eastAsia"/>
        </w:rPr>
        <w:t>中的五种主要数据类型（</w:t>
      </w:r>
      <w:r w:rsidRPr="00D76D4F">
        <w:rPr>
          <w:rFonts w:hint="eastAsia"/>
        </w:rPr>
        <w:t>Number</w:t>
      </w:r>
      <w:r w:rsidRPr="00D76D4F">
        <w:rPr>
          <w:rFonts w:hint="eastAsia"/>
        </w:rPr>
        <w:t>、</w:t>
      </w:r>
      <w:r w:rsidRPr="00D76D4F">
        <w:rPr>
          <w:rFonts w:hint="eastAsia"/>
        </w:rPr>
        <w:t>string</w:t>
      </w:r>
      <w:r w:rsidRPr="00D76D4F">
        <w:rPr>
          <w:rFonts w:hint="eastAsia"/>
        </w:rPr>
        <w:t>、</w:t>
      </w:r>
      <w:r w:rsidRPr="00476102">
        <w:rPr>
          <w:rFonts w:hint="eastAsia"/>
        </w:rPr>
        <w:t>Object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Array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Boolean</w:t>
      </w:r>
      <w:r w:rsidRPr="00476102">
        <w:rPr>
          <w:rFonts w:hint="eastAsia"/>
        </w:rPr>
        <w:t>）进行复制</w:t>
      </w:r>
    </w:p>
    <w:p w14:paraId="070B9A3D" w14:textId="77777777" w:rsidR="00D76D4F" w:rsidRPr="00476102" w:rsidRDefault="00D76D4F" w:rsidP="00476102">
      <w:r w:rsidRPr="00476102">
        <w:rPr>
          <w:rFonts w:hint="eastAsia"/>
        </w:rPr>
        <w:t>4.</w:t>
      </w:r>
      <w:r w:rsidRPr="00476102">
        <w:rPr>
          <w:rFonts w:hint="eastAsia"/>
        </w:rPr>
        <w:t>如何消除一个数组里面重复的元素</w:t>
      </w:r>
    </w:p>
    <w:p w14:paraId="6328BE05" w14:textId="77777777" w:rsidR="00D76D4F" w:rsidRPr="00476102" w:rsidRDefault="00D76D4F" w:rsidP="00476102">
      <w:r w:rsidRPr="00476102">
        <w:rPr>
          <w:rFonts w:hint="eastAsia"/>
        </w:rPr>
        <w:t>5.</w:t>
      </w:r>
      <w:r w:rsidRPr="00476102">
        <w:rPr>
          <w:rFonts w:hint="eastAsia"/>
        </w:rPr>
        <w:t>写一个返回闭包的函数</w:t>
      </w:r>
    </w:p>
    <w:p w14:paraId="2D0EB7EF" w14:textId="77777777" w:rsidR="00D76D4F" w:rsidRPr="00E73D25" w:rsidRDefault="00D76D4F" w:rsidP="00476102">
      <w:pPr>
        <w:rPr>
          <w:color w:val="00B050"/>
        </w:rPr>
      </w:pPr>
      <w:r w:rsidRPr="00E73D25">
        <w:rPr>
          <w:rFonts w:hint="eastAsia"/>
          <w:color w:val="00B050"/>
        </w:rPr>
        <w:t>6.</w:t>
      </w:r>
      <w:r w:rsidRPr="00E73D25">
        <w:rPr>
          <w:rFonts w:hint="eastAsia"/>
          <w:color w:val="00B050"/>
        </w:rPr>
        <w:t>使用递归完成</w:t>
      </w:r>
      <w:r w:rsidRPr="00E73D25">
        <w:rPr>
          <w:rFonts w:hint="eastAsia"/>
          <w:color w:val="00B050"/>
        </w:rPr>
        <w:t>1</w:t>
      </w:r>
      <w:r w:rsidRPr="00E73D25">
        <w:rPr>
          <w:rFonts w:hint="eastAsia"/>
          <w:color w:val="00B050"/>
        </w:rPr>
        <w:t>到</w:t>
      </w:r>
      <w:r w:rsidRPr="00E73D25">
        <w:rPr>
          <w:rFonts w:hint="eastAsia"/>
          <w:color w:val="00B050"/>
        </w:rPr>
        <w:t>100</w:t>
      </w:r>
      <w:r w:rsidRPr="00E73D25">
        <w:rPr>
          <w:rFonts w:hint="eastAsia"/>
          <w:color w:val="00B050"/>
        </w:rPr>
        <w:t>的累加</w:t>
      </w:r>
      <w:r w:rsidR="00CC554C" w:rsidRPr="00E73D25">
        <w:rPr>
          <w:rFonts w:hint="eastAsia"/>
          <w:color w:val="00B050"/>
        </w:rPr>
        <w:t>：</w:t>
      </w:r>
    </w:p>
    <w:p w14:paraId="28B317CE" w14:textId="77777777" w:rsidR="00CC554C" w:rsidRDefault="00CC554C" w:rsidP="00476102"/>
    <w:p w14:paraId="79A4F45A" w14:textId="77777777" w:rsidR="00CC554C" w:rsidRDefault="00CC554C" w:rsidP="00CC554C">
      <w:r>
        <w:t>function calculate(number) {</w:t>
      </w:r>
    </w:p>
    <w:p w14:paraId="483F1B94" w14:textId="77777777" w:rsidR="00CC554C" w:rsidRDefault="00CC554C" w:rsidP="00CC554C">
      <w:r>
        <w:t xml:space="preserve">    </w:t>
      </w:r>
      <w:proofErr w:type="gramStart"/>
      <w:r>
        <w:t>if( number</w:t>
      </w:r>
      <w:proofErr w:type="gramEnd"/>
      <w:r>
        <w:t xml:space="preserve"> === 1 ){</w:t>
      </w:r>
    </w:p>
    <w:p w14:paraId="3811D269" w14:textId="77777777" w:rsidR="00CC554C" w:rsidRDefault="00CC554C" w:rsidP="00CC554C">
      <w:r>
        <w:t xml:space="preserve">        return 1;</w:t>
      </w:r>
    </w:p>
    <w:p w14:paraId="1EC1D13A" w14:textId="77777777" w:rsidR="00CC554C" w:rsidRDefault="00CC554C" w:rsidP="00CC554C">
      <w:r>
        <w:t xml:space="preserve">    }</w:t>
      </w:r>
    </w:p>
    <w:p w14:paraId="0C8451B3" w14:textId="77777777" w:rsidR="00CC554C" w:rsidRDefault="00CC554C" w:rsidP="00CC554C">
      <w:r>
        <w:t xml:space="preserve">    return number + calculate(number-1);</w:t>
      </w:r>
    </w:p>
    <w:p w14:paraId="4B3EF946" w14:textId="77777777" w:rsidR="00CC554C" w:rsidRDefault="00CC554C" w:rsidP="00CC554C">
      <w:r>
        <w:t>}</w:t>
      </w:r>
    </w:p>
    <w:p w14:paraId="49EDC394" w14:textId="77777777" w:rsidR="00CC554C" w:rsidRDefault="00CC554C" w:rsidP="00CC554C">
      <w:r>
        <w:t>console.log(</w:t>
      </w:r>
      <w:proofErr w:type="gramStart"/>
      <w:r>
        <w:t>calculate(</w:t>
      </w:r>
      <w:proofErr w:type="gramEnd"/>
      <w:r>
        <w:t>100))</w:t>
      </w:r>
    </w:p>
    <w:p w14:paraId="4174D3BE" w14:textId="77777777" w:rsidR="00CC554C" w:rsidRPr="00476102" w:rsidRDefault="00CC554C" w:rsidP="00476102"/>
    <w:p w14:paraId="39EBE4BC" w14:textId="77777777" w:rsidR="00D76D4F" w:rsidRPr="00476102" w:rsidRDefault="00D76D4F" w:rsidP="00476102">
      <w:r w:rsidRPr="00476102">
        <w:rPr>
          <w:rFonts w:hint="eastAsia"/>
        </w:rPr>
        <w:t>7.Javascript</w:t>
      </w:r>
      <w:r w:rsidRPr="00476102">
        <w:rPr>
          <w:rFonts w:hint="eastAsia"/>
        </w:rPr>
        <w:t>有哪几种数据类型</w:t>
      </w:r>
    </w:p>
    <w:p w14:paraId="29B2C96E" w14:textId="77777777" w:rsidR="00D76D4F" w:rsidRPr="00476102" w:rsidRDefault="00D76D4F" w:rsidP="00476102">
      <w:r w:rsidRPr="00476102">
        <w:rPr>
          <w:rFonts w:hint="eastAsia"/>
        </w:rPr>
        <w:t>8.</w:t>
      </w:r>
      <w:r w:rsidRPr="00476102">
        <w:rPr>
          <w:rFonts w:hint="eastAsia"/>
        </w:rPr>
        <w:t>如何判断数据类型</w:t>
      </w:r>
    </w:p>
    <w:p w14:paraId="4AE63F3A" w14:textId="77777777" w:rsidR="00D76D4F" w:rsidRPr="00476102" w:rsidRDefault="00D76D4F" w:rsidP="00476102">
      <w:r w:rsidRPr="00476102">
        <w:rPr>
          <w:rFonts w:hint="eastAsia"/>
        </w:rPr>
        <w:t>9.console.log(1+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console.log(1-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的打印结果</w:t>
      </w:r>
    </w:p>
    <w:p w14:paraId="7E146BBC" w14:textId="77777777" w:rsidR="00D76D4F" w:rsidRPr="00476102" w:rsidRDefault="00D76D4F" w:rsidP="00476102">
      <w:r w:rsidRPr="00476102">
        <w:rPr>
          <w:rFonts w:hint="eastAsia"/>
        </w:rPr>
        <w:t>10.Js</w:t>
      </w:r>
      <w:r w:rsidRPr="00476102">
        <w:rPr>
          <w:rFonts w:hint="eastAsia"/>
        </w:rPr>
        <w:t>的事件委托是什么，原理是什么</w:t>
      </w:r>
    </w:p>
    <w:p w14:paraId="7075F910" w14:textId="77777777" w:rsidR="00D76D4F" w:rsidRPr="00476102" w:rsidRDefault="00D76D4F" w:rsidP="00476102">
      <w:r w:rsidRPr="00476102">
        <w:rPr>
          <w:rFonts w:hint="eastAsia"/>
        </w:rPr>
        <w:t>11.</w:t>
      </w:r>
      <w:r w:rsidRPr="00476102">
        <w:rPr>
          <w:rFonts w:hint="eastAsia"/>
        </w:rPr>
        <w:t>如何改变函数内部的</w:t>
      </w:r>
      <w:r w:rsidRPr="00476102">
        <w:rPr>
          <w:rFonts w:hint="eastAsia"/>
        </w:rPr>
        <w:t>this</w:t>
      </w:r>
      <w:r w:rsidRPr="00476102">
        <w:rPr>
          <w:rFonts w:hint="eastAsia"/>
        </w:rPr>
        <w:t>指针的指向</w:t>
      </w:r>
    </w:p>
    <w:p w14:paraId="78E0DF0F" w14:textId="77777777" w:rsidR="00D76D4F" w:rsidRPr="00476102" w:rsidRDefault="00D76D4F" w:rsidP="00476102">
      <w:r w:rsidRPr="00476102">
        <w:rPr>
          <w:rFonts w:hint="eastAsia"/>
        </w:rPr>
        <w:t>12.</w:t>
      </w:r>
      <w:r w:rsidRPr="00476102">
        <w:rPr>
          <w:rFonts w:hint="eastAsia"/>
        </w:rPr>
        <w:t>列举几种解决跨域问题的方式，且说明原理</w:t>
      </w:r>
    </w:p>
    <w:p w14:paraId="65DA3337" w14:textId="77777777" w:rsidR="00D76D4F" w:rsidRPr="00476102" w:rsidRDefault="00D76D4F" w:rsidP="00476102">
      <w:r w:rsidRPr="00476102">
        <w:rPr>
          <w:rFonts w:hint="eastAsia"/>
        </w:rPr>
        <w:t>13.</w:t>
      </w:r>
      <w:r w:rsidRPr="00476102">
        <w:rPr>
          <w:rFonts w:hint="eastAsia"/>
        </w:rPr>
        <w:t>谈谈垃圾回收机制的方式及内存管理</w:t>
      </w:r>
    </w:p>
    <w:p w14:paraId="7EEBAD0D" w14:textId="77777777" w:rsidR="00D76D4F" w:rsidRPr="00476102" w:rsidRDefault="00D76D4F" w:rsidP="00476102">
      <w:r w:rsidRPr="00476102">
        <w:rPr>
          <w:rFonts w:hint="eastAsia"/>
        </w:rPr>
        <w:t>14.</w:t>
      </w:r>
      <w:r w:rsidRPr="00476102">
        <w:rPr>
          <w:rFonts w:hint="eastAsia"/>
        </w:rPr>
        <w:t>写一个</w:t>
      </w:r>
      <w:r w:rsidRPr="00476102">
        <w:rPr>
          <w:rFonts w:hint="eastAsia"/>
        </w:rPr>
        <w:t xml:space="preserve">function </w:t>
      </w:r>
      <w:r w:rsidRPr="00476102">
        <w:rPr>
          <w:rFonts w:hint="eastAsia"/>
        </w:rPr>
        <w:t>，清除字符串前后的空格</w:t>
      </w:r>
    </w:p>
    <w:p w14:paraId="325AD764" w14:textId="77777777" w:rsidR="00D76D4F" w:rsidRPr="00476102" w:rsidRDefault="00D76D4F" w:rsidP="00476102">
      <w:r w:rsidRPr="00476102">
        <w:rPr>
          <w:rFonts w:hint="eastAsia"/>
        </w:rPr>
        <w:t>15.js</w:t>
      </w:r>
      <w:r w:rsidRPr="00476102">
        <w:rPr>
          <w:rFonts w:hint="eastAsia"/>
        </w:rPr>
        <w:t>实现继承的方法有哪些</w:t>
      </w:r>
    </w:p>
    <w:p w14:paraId="6205E0FB" w14:textId="77777777" w:rsidR="00D76D4F" w:rsidRPr="00476102" w:rsidRDefault="00D76D4F" w:rsidP="00476102">
      <w:r w:rsidRPr="00476102">
        <w:rPr>
          <w:rFonts w:hint="eastAsia"/>
        </w:rPr>
        <w:t>16.</w:t>
      </w:r>
      <w:r w:rsidRPr="00476102">
        <w:rPr>
          <w:rFonts w:hint="eastAsia"/>
        </w:rPr>
        <w:t>判断一个变量是否是数组，有哪些办法</w:t>
      </w:r>
    </w:p>
    <w:p w14:paraId="1694EC3B" w14:textId="77777777" w:rsidR="00D76D4F" w:rsidRPr="00476102" w:rsidRDefault="00D76D4F" w:rsidP="00476102">
      <w:r w:rsidRPr="00476102">
        <w:rPr>
          <w:rFonts w:hint="eastAsia"/>
        </w:rPr>
        <w:t xml:space="preserve">17.let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const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var </w:t>
      </w:r>
      <w:r w:rsidRPr="00476102">
        <w:rPr>
          <w:rFonts w:hint="eastAsia"/>
        </w:rPr>
        <w:t>有什么区别</w:t>
      </w:r>
    </w:p>
    <w:p w14:paraId="6A374E40" w14:textId="77777777" w:rsidR="00D76D4F" w:rsidRPr="00476102" w:rsidRDefault="00D76D4F" w:rsidP="00476102">
      <w:r w:rsidRPr="00476102">
        <w:rPr>
          <w:rFonts w:hint="eastAsia"/>
        </w:rPr>
        <w:t>18.</w:t>
      </w:r>
      <w:r w:rsidRPr="00476102">
        <w:rPr>
          <w:rFonts w:hint="eastAsia"/>
        </w:rPr>
        <w:t>箭头函数与普通函数有什么区别</w:t>
      </w:r>
    </w:p>
    <w:p w14:paraId="66C1DDA4" w14:textId="77777777" w:rsidR="00D76D4F" w:rsidRPr="00476102" w:rsidRDefault="00D76D4F" w:rsidP="00476102">
      <w:r w:rsidRPr="00476102">
        <w:rPr>
          <w:rFonts w:hint="eastAsia"/>
        </w:rPr>
        <w:t>19.</w:t>
      </w:r>
      <w:r w:rsidRPr="00476102">
        <w:rPr>
          <w:rFonts w:hint="eastAsia"/>
        </w:rPr>
        <w:t>随机取</w:t>
      </w:r>
      <w:r w:rsidRPr="00476102">
        <w:rPr>
          <w:rFonts w:hint="eastAsia"/>
        </w:rPr>
        <w:t>1-10</w:t>
      </w:r>
      <w:r w:rsidRPr="00476102">
        <w:rPr>
          <w:rFonts w:hint="eastAsia"/>
        </w:rPr>
        <w:t>之间的整数</w:t>
      </w:r>
    </w:p>
    <w:p w14:paraId="3660C81A" w14:textId="77777777" w:rsidR="00D76D4F" w:rsidRPr="00476102" w:rsidRDefault="00D76D4F" w:rsidP="00476102">
      <w:r w:rsidRPr="00476102">
        <w:rPr>
          <w:rFonts w:hint="eastAsia"/>
        </w:rPr>
        <w:t>20.new</w:t>
      </w:r>
      <w:r w:rsidRPr="00476102">
        <w:rPr>
          <w:rFonts w:hint="eastAsia"/>
        </w:rPr>
        <w:t>操作符具体干了什么</w:t>
      </w:r>
    </w:p>
    <w:p w14:paraId="39E95A06" w14:textId="77777777" w:rsidR="00D76D4F" w:rsidRPr="00476102" w:rsidRDefault="00D76D4F" w:rsidP="00476102">
      <w:r w:rsidRPr="00476102">
        <w:rPr>
          <w:rFonts w:hint="eastAsia"/>
        </w:rPr>
        <w:t>21.Ajax</w:t>
      </w:r>
      <w:r w:rsidRPr="00476102">
        <w:rPr>
          <w:rFonts w:hint="eastAsia"/>
        </w:rPr>
        <w:t>原理</w:t>
      </w:r>
    </w:p>
    <w:p w14:paraId="482F6415" w14:textId="77777777" w:rsidR="00D76D4F" w:rsidRPr="00476102" w:rsidRDefault="00D76D4F" w:rsidP="00476102">
      <w:r w:rsidRPr="00476102">
        <w:rPr>
          <w:rFonts w:hint="eastAsia"/>
        </w:rPr>
        <w:t>22.</w:t>
      </w:r>
      <w:r w:rsidRPr="00476102">
        <w:rPr>
          <w:rFonts w:hint="eastAsia"/>
        </w:rPr>
        <w:t>模块化开发怎么做</w:t>
      </w:r>
    </w:p>
    <w:p w14:paraId="5D1F538B" w14:textId="77777777" w:rsidR="00D76D4F" w:rsidRPr="00476102" w:rsidRDefault="00D76D4F" w:rsidP="00476102">
      <w:r w:rsidRPr="00476102">
        <w:rPr>
          <w:rFonts w:hint="eastAsia"/>
        </w:rPr>
        <w:t>23.</w:t>
      </w:r>
      <w:r w:rsidRPr="00476102">
        <w:rPr>
          <w:rFonts w:hint="eastAsia"/>
        </w:rPr>
        <w:t>异步加载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的方式有哪些</w:t>
      </w:r>
    </w:p>
    <w:p w14:paraId="15D4D424" w14:textId="77777777" w:rsidR="00D76D4F" w:rsidRPr="00476102" w:rsidRDefault="00D76D4F" w:rsidP="00476102">
      <w:r w:rsidRPr="00476102">
        <w:rPr>
          <w:rFonts w:hint="eastAsia"/>
        </w:rPr>
        <w:t>24.xml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 xml:space="preserve"> json</w:t>
      </w:r>
      <w:r w:rsidRPr="00476102">
        <w:rPr>
          <w:rFonts w:hint="eastAsia"/>
        </w:rPr>
        <w:t>的区别</w:t>
      </w:r>
    </w:p>
    <w:p w14:paraId="20DB17FC" w14:textId="77777777" w:rsidR="00D76D4F" w:rsidRPr="00476102" w:rsidRDefault="00D76D4F" w:rsidP="00476102">
      <w:r w:rsidRPr="00476102">
        <w:rPr>
          <w:rFonts w:hint="eastAsia"/>
        </w:rPr>
        <w:t>25.webpack</w:t>
      </w:r>
      <w:r w:rsidRPr="00476102">
        <w:rPr>
          <w:rFonts w:hint="eastAsia"/>
        </w:rPr>
        <w:t>如何实现打包的</w:t>
      </w:r>
    </w:p>
    <w:p w14:paraId="1033ED26" w14:textId="77777777" w:rsidR="00D76D4F" w:rsidRPr="00476102" w:rsidRDefault="00D76D4F" w:rsidP="00476102">
      <w:r w:rsidRPr="00476102">
        <w:rPr>
          <w:rFonts w:hint="eastAsia"/>
        </w:rPr>
        <w:t>26.</w:t>
      </w:r>
      <w:r w:rsidRPr="00476102">
        <w:rPr>
          <w:rFonts w:hint="eastAsia"/>
        </w:rPr>
        <w:t>常见</w:t>
      </w:r>
      <w:r w:rsidRPr="00476102">
        <w:rPr>
          <w:rFonts w:hint="eastAsia"/>
        </w:rPr>
        <w:t>web</w:t>
      </w:r>
      <w:r w:rsidRPr="00476102">
        <w:rPr>
          <w:rFonts w:hint="eastAsia"/>
        </w:rPr>
        <w:t>安全及防护原理</w:t>
      </w:r>
    </w:p>
    <w:p w14:paraId="331D9309" w14:textId="77777777" w:rsidR="00D76D4F" w:rsidRPr="00476102" w:rsidRDefault="00D76D4F" w:rsidP="00476102">
      <w:r w:rsidRPr="00476102">
        <w:rPr>
          <w:rFonts w:hint="eastAsia"/>
        </w:rPr>
        <w:t>27.</w:t>
      </w:r>
      <w:r w:rsidRPr="00476102">
        <w:rPr>
          <w:rFonts w:hint="eastAsia"/>
        </w:rPr>
        <w:t>用过哪些设计模式</w:t>
      </w:r>
    </w:p>
    <w:p w14:paraId="109E9E02" w14:textId="77777777" w:rsidR="00D76D4F" w:rsidRPr="00476102" w:rsidRDefault="00D76D4F" w:rsidP="00476102">
      <w:r w:rsidRPr="00476102">
        <w:rPr>
          <w:rFonts w:hint="eastAsia"/>
        </w:rPr>
        <w:t>28.</w:t>
      </w:r>
      <w:r w:rsidRPr="00476102">
        <w:rPr>
          <w:rFonts w:hint="eastAsia"/>
        </w:rPr>
        <w:t>为什么要同源限制</w:t>
      </w:r>
    </w:p>
    <w:p w14:paraId="30206F1F" w14:textId="77777777" w:rsidR="00D76D4F" w:rsidRPr="00476102" w:rsidRDefault="00D76D4F" w:rsidP="00476102">
      <w:r w:rsidRPr="00476102">
        <w:rPr>
          <w:rFonts w:hint="eastAsia"/>
        </w:rPr>
        <w:t>29.offsetWidth/</w:t>
      </w:r>
      <w:proofErr w:type="spellStart"/>
      <w:r w:rsidRPr="00476102">
        <w:rPr>
          <w:rFonts w:hint="eastAsia"/>
        </w:rPr>
        <w:t>offsetHeight,clientWidth</w:t>
      </w:r>
      <w:proofErr w:type="spellEnd"/>
      <w:r w:rsidRPr="00476102">
        <w:rPr>
          <w:rFonts w:hint="eastAsia"/>
        </w:rPr>
        <w:t>/</w:t>
      </w:r>
      <w:proofErr w:type="spellStart"/>
      <w:r w:rsidRPr="00476102">
        <w:rPr>
          <w:rFonts w:hint="eastAsia"/>
        </w:rPr>
        <w:t>clientHeight</w:t>
      </w:r>
      <w:proofErr w:type="spellEnd"/>
      <w:r w:rsidRPr="00476102">
        <w:rPr>
          <w:rFonts w:hint="eastAsia"/>
        </w:rPr>
        <w:t>与</w:t>
      </w:r>
      <w:proofErr w:type="spellStart"/>
      <w:r w:rsidRPr="00476102">
        <w:rPr>
          <w:rFonts w:hint="eastAsia"/>
        </w:rPr>
        <w:t>scrollWidth</w:t>
      </w:r>
      <w:proofErr w:type="spellEnd"/>
      <w:r w:rsidRPr="00476102">
        <w:rPr>
          <w:rFonts w:hint="eastAsia"/>
        </w:rPr>
        <w:t>/</w:t>
      </w:r>
      <w:proofErr w:type="spellStart"/>
      <w:r w:rsidRPr="00476102">
        <w:rPr>
          <w:rFonts w:hint="eastAsia"/>
        </w:rPr>
        <w:t>scrollHeight</w:t>
      </w:r>
      <w:proofErr w:type="spellEnd"/>
      <w:r w:rsidRPr="00476102">
        <w:rPr>
          <w:rFonts w:hint="eastAsia"/>
        </w:rPr>
        <w:t>的区别</w:t>
      </w:r>
    </w:p>
    <w:p w14:paraId="6753BB2C" w14:textId="77777777" w:rsidR="00D76D4F" w:rsidRPr="00476102" w:rsidRDefault="00D76D4F" w:rsidP="00476102">
      <w:r w:rsidRPr="00476102">
        <w:rPr>
          <w:rFonts w:hint="eastAsia"/>
        </w:rPr>
        <w:t>30.javascript</w:t>
      </w:r>
      <w:r w:rsidRPr="00476102">
        <w:rPr>
          <w:rFonts w:hint="eastAsia"/>
        </w:rPr>
        <w:t>有哪些方法定义对象</w:t>
      </w:r>
    </w:p>
    <w:p w14:paraId="124068B2" w14:textId="77777777" w:rsidR="00D76D4F" w:rsidRPr="00476102" w:rsidRDefault="00D76D4F" w:rsidP="00476102">
      <w:r w:rsidRPr="00476102">
        <w:rPr>
          <w:rFonts w:hint="eastAsia"/>
        </w:rPr>
        <w:t>31.</w:t>
      </w:r>
      <w:r w:rsidRPr="00476102">
        <w:rPr>
          <w:rFonts w:hint="eastAsia"/>
        </w:rPr>
        <w:t>说说你对</w:t>
      </w:r>
      <w:r w:rsidRPr="00476102">
        <w:rPr>
          <w:rFonts w:hint="eastAsia"/>
        </w:rPr>
        <w:t>promise</w:t>
      </w:r>
      <w:r w:rsidRPr="00476102">
        <w:rPr>
          <w:rFonts w:hint="eastAsia"/>
        </w:rPr>
        <w:t>的了解</w:t>
      </w:r>
    </w:p>
    <w:p w14:paraId="4BFD22BF" w14:textId="77777777" w:rsidR="00D76D4F" w:rsidRPr="00476102" w:rsidRDefault="00D76D4F" w:rsidP="00476102">
      <w:r w:rsidRPr="00476102">
        <w:rPr>
          <w:rFonts w:hint="eastAsia"/>
        </w:rPr>
        <w:t>32.</w:t>
      </w:r>
      <w:r w:rsidRPr="00476102">
        <w:rPr>
          <w:rFonts w:hint="eastAsia"/>
        </w:rPr>
        <w:t>谈谈你对</w:t>
      </w:r>
      <w:r w:rsidRPr="00476102">
        <w:rPr>
          <w:rFonts w:hint="eastAsia"/>
        </w:rPr>
        <w:t>AMD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CMD</w:t>
      </w:r>
      <w:r w:rsidRPr="00476102">
        <w:rPr>
          <w:rFonts w:hint="eastAsia"/>
        </w:rPr>
        <w:t>的理解</w:t>
      </w:r>
    </w:p>
    <w:p w14:paraId="492AC810" w14:textId="77777777" w:rsidR="00D76D4F" w:rsidRPr="00476102" w:rsidRDefault="00D76D4F" w:rsidP="00476102">
      <w:r w:rsidRPr="00476102">
        <w:rPr>
          <w:rFonts w:hint="eastAsia"/>
        </w:rPr>
        <w:t>33.web</w:t>
      </w:r>
      <w:r w:rsidRPr="00476102">
        <w:rPr>
          <w:rFonts w:hint="eastAsia"/>
        </w:rPr>
        <w:t>开发中会话跟踪的方法有哪些</w:t>
      </w:r>
    </w:p>
    <w:p w14:paraId="0949DD04" w14:textId="77777777" w:rsidR="00D76D4F" w:rsidRPr="00476102" w:rsidRDefault="00D76D4F" w:rsidP="00476102">
      <w:r w:rsidRPr="00476102">
        <w:rPr>
          <w:rFonts w:hint="eastAsia"/>
        </w:rPr>
        <w:t>34.</w:t>
      </w:r>
      <w:r w:rsidRPr="00476102">
        <w:rPr>
          <w:rFonts w:hint="eastAsia"/>
        </w:rPr>
        <w:t>介绍</w:t>
      </w:r>
      <w:proofErr w:type="spellStart"/>
      <w:r w:rsidRPr="00476102">
        <w:rPr>
          <w:rFonts w:hint="eastAsia"/>
        </w:rPr>
        <w:t>js</w:t>
      </w:r>
      <w:proofErr w:type="spellEnd"/>
      <w:r w:rsidRPr="00476102">
        <w:rPr>
          <w:rFonts w:hint="eastAsia"/>
        </w:rPr>
        <w:t>有哪些内置对象？</w:t>
      </w:r>
    </w:p>
    <w:p w14:paraId="71B095B4" w14:textId="77777777" w:rsidR="00D76D4F" w:rsidRPr="00476102" w:rsidRDefault="00D76D4F" w:rsidP="00476102">
      <w:r w:rsidRPr="00476102">
        <w:rPr>
          <w:rFonts w:hint="eastAsia"/>
        </w:rPr>
        <w:lastRenderedPageBreak/>
        <w:t>35.</w:t>
      </w:r>
      <w:r w:rsidRPr="00476102">
        <w:rPr>
          <w:rFonts w:hint="eastAsia"/>
        </w:rPr>
        <w:t>说几条写</w:t>
      </w:r>
      <w:r w:rsidRPr="00476102">
        <w:rPr>
          <w:rFonts w:hint="eastAsia"/>
        </w:rPr>
        <w:t>JavaScript</w:t>
      </w:r>
      <w:r w:rsidRPr="00476102">
        <w:rPr>
          <w:rFonts w:hint="eastAsia"/>
        </w:rPr>
        <w:t>的基本规范？</w:t>
      </w:r>
    </w:p>
    <w:p w14:paraId="1E6BFD86" w14:textId="77777777" w:rsidR="00D76D4F" w:rsidRPr="00476102" w:rsidRDefault="00D76D4F" w:rsidP="00476102">
      <w:r w:rsidRPr="00476102">
        <w:rPr>
          <w:rFonts w:hint="eastAsia"/>
        </w:rPr>
        <w:t>36.javascript</w:t>
      </w:r>
      <w:r w:rsidRPr="00476102">
        <w:rPr>
          <w:rFonts w:hint="eastAsia"/>
        </w:rPr>
        <w:t>创建对象的几种方式？</w:t>
      </w:r>
    </w:p>
    <w:p w14:paraId="2FE9BD25" w14:textId="77777777" w:rsidR="00D76D4F" w:rsidRPr="00476102" w:rsidRDefault="00D76D4F" w:rsidP="00476102">
      <w:r w:rsidRPr="00476102">
        <w:rPr>
          <w:rFonts w:hint="eastAsia"/>
        </w:rPr>
        <w:t>37.eval</w:t>
      </w:r>
      <w:r w:rsidRPr="00476102">
        <w:rPr>
          <w:rFonts w:hint="eastAsia"/>
        </w:rPr>
        <w:t>是做什么的？</w:t>
      </w:r>
    </w:p>
    <w:p w14:paraId="350A0883" w14:textId="77777777" w:rsidR="00C823FB" w:rsidRPr="00521112" w:rsidRDefault="00D76D4F" w:rsidP="00476102">
      <w:r w:rsidRPr="00521112">
        <w:rPr>
          <w:rFonts w:hint="eastAsia"/>
        </w:rPr>
        <w:t>38.null</w:t>
      </w:r>
      <w:r w:rsidRPr="00521112">
        <w:rPr>
          <w:rFonts w:hint="eastAsia"/>
        </w:rPr>
        <w:t>，</w:t>
      </w:r>
      <w:r w:rsidRPr="00521112">
        <w:rPr>
          <w:rFonts w:hint="eastAsia"/>
        </w:rPr>
        <w:t xml:space="preserve">undefined </w:t>
      </w:r>
      <w:r w:rsidRPr="00521112">
        <w:rPr>
          <w:rFonts w:hint="eastAsia"/>
        </w:rPr>
        <w:t>的区别？</w:t>
      </w:r>
    </w:p>
    <w:p w14:paraId="5CF55BC9" w14:textId="77777777" w:rsidR="00C823FB" w:rsidRPr="00521112" w:rsidRDefault="00C823FB" w:rsidP="00476102">
      <w:pPr>
        <w:rPr>
          <w:color w:val="00B050"/>
        </w:rPr>
      </w:pPr>
      <w:r w:rsidRPr="00521112">
        <w:rPr>
          <w:color w:val="00B050"/>
        </w:rPr>
        <w:t>null</w:t>
      </w:r>
      <w:r w:rsidRPr="00521112">
        <w:rPr>
          <w:rFonts w:hint="eastAsia"/>
          <w:color w:val="00B050"/>
        </w:rPr>
        <w:t>表示没有对象，此处不应该有值</w:t>
      </w:r>
      <w:r w:rsidR="00844E9F" w:rsidRPr="00521112">
        <w:rPr>
          <w:rFonts w:hint="eastAsia"/>
          <w:color w:val="00B050"/>
        </w:rPr>
        <w:t>，</w:t>
      </w:r>
      <w:r w:rsidR="00844E9F" w:rsidRPr="00521112">
        <w:rPr>
          <w:rFonts w:hint="eastAsia"/>
          <w:color w:val="00B050"/>
        </w:rPr>
        <w:t>undefined</w:t>
      </w:r>
      <w:r w:rsidR="00844E9F" w:rsidRPr="00521112">
        <w:rPr>
          <w:rFonts w:hint="eastAsia"/>
          <w:color w:val="00B050"/>
        </w:rPr>
        <w:t>表示此处应该有值，但实际上是没值得</w:t>
      </w:r>
    </w:p>
    <w:p w14:paraId="4BCF11D3" w14:textId="77777777" w:rsidR="00C823FB" w:rsidRPr="00476102" w:rsidRDefault="00C823FB" w:rsidP="00476102"/>
    <w:p w14:paraId="61EBA364" w14:textId="77777777" w:rsidR="00476102" w:rsidRPr="00521112" w:rsidRDefault="00D76D4F" w:rsidP="00476102">
      <w:pPr>
        <w:rPr>
          <w:color w:val="00B050"/>
        </w:rPr>
      </w:pPr>
      <w:r w:rsidRPr="00521112">
        <w:rPr>
          <w:rFonts w:hint="eastAsia"/>
          <w:color w:val="00B050"/>
        </w:rPr>
        <w:t>39.[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1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2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3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>].map(</w:t>
      </w:r>
      <w:proofErr w:type="spellStart"/>
      <w:r w:rsidRPr="00521112">
        <w:rPr>
          <w:rFonts w:hint="eastAsia"/>
          <w:color w:val="00B050"/>
        </w:rPr>
        <w:t>parseInt</w:t>
      </w:r>
      <w:proofErr w:type="spellEnd"/>
      <w:r w:rsidRPr="00521112">
        <w:rPr>
          <w:rFonts w:hint="eastAsia"/>
          <w:color w:val="00B050"/>
        </w:rPr>
        <w:t xml:space="preserve">) </w:t>
      </w:r>
      <w:r w:rsidRPr="00521112">
        <w:rPr>
          <w:rFonts w:hint="eastAsia"/>
          <w:color w:val="00B050"/>
        </w:rPr>
        <w:t>答案是多少？</w:t>
      </w:r>
    </w:p>
    <w:p w14:paraId="27E82811" w14:textId="77777777" w:rsidR="00476102" w:rsidRPr="00521112" w:rsidRDefault="00476102" w:rsidP="00476102"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[1, </w:t>
      </w:r>
      <w:proofErr w:type="spellStart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NaN</w:t>
      </w:r>
      <w:proofErr w:type="spellEnd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, </w:t>
      </w:r>
      <w:proofErr w:type="spellStart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NaN</w:t>
      </w:r>
      <w:proofErr w:type="spellEnd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]</w:t>
      </w:r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 // </w:t>
      </w:r>
      <w:proofErr w:type="spellStart"/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>parseInt</w:t>
      </w:r>
      <w:proofErr w:type="spellEnd"/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>(string, radix),string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为要解析的字符串，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radix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可以理解为进制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，答案所以为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[</w:t>
      </w:r>
      <w:r w:rsidR="00026359" w:rsidRPr="00521112"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 w14:paraId="1055EDDE" w14:textId="77777777" w:rsidR="00476102" w:rsidRPr="00476102" w:rsidRDefault="00476102" w:rsidP="00476102"/>
    <w:p w14:paraId="4B932162" w14:textId="77777777" w:rsidR="00D76D4F" w:rsidRPr="00476102" w:rsidRDefault="00D76D4F" w:rsidP="00476102">
      <w:r w:rsidRPr="00476102">
        <w:rPr>
          <w:rFonts w:hint="eastAsia"/>
        </w:rPr>
        <w:t xml:space="preserve">40.javascript </w:t>
      </w:r>
      <w:r w:rsidRPr="00476102">
        <w:rPr>
          <w:rFonts w:hint="eastAsia"/>
        </w:rPr>
        <w:t>代码中的</w:t>
      </w:r>
      <w:proofErr w:type="gramStart"/>
      <w:r w:rsidRPr="00476102">
        <w:rPr>
          <w:rFonts w:hint="eastAsia"/>
        </w:rPr>
        <w:t>”</w:t>
      </w:r>
      <w:proofErr w:type="gramEnd"/>
      <w:r w:rsidRPr="00476102">
        <w:rPr>
          <w:rFonts w:hint="eastAsia"/>
        </w:rPr>
        <w:t>use strict</w:t>
      </w:r>
      <w:proofErr w:type="gramStart"/>
      <w:r w:rsidRPr="00476102">
        <w:rPr>
          <w:rFonts w:hint="eastAsia"/>
        </w:rPr>
        <w:t>”</w:t>
      </w:r>
      <w:proofErr w:type="gramEnd"/>
      <w:r w:rsidRPr="00476102">
        <w:rPr>
          <w:rFonts w:hint="eastAsia"/>
        </w:rPr>
        <w:t>;</w:t>
      </w:r>
      <w:r w:rsidRPr="00476102">
        <w:rPr>
          <w:rFonts w:hint="eastAsia"/>
        </w:rPr>
        <w:t>是什么意思</w:t>
      </w:r>
      <w:r w:rsidRPr="00476102">
        <w:rPr>
          <w:rFonts w:hint="eastAsia"/>
        </w:rPr>
        <w:t xml:space="preserve"> ? </w:t>
      </w:r>
      <w:r w:rsidRPr="00476102">
        <w:rPr>
          <w:rFonts w:hint="eastAsia"/>
        </w:rPr>
        <w:t>使用它区别是什么？</w:t>
      </w:r>
    </w:p>
    <w:p w14:paraId="66748E3B" w14:textId="77777777" w:rsidR="00D76D4F" w:rsidRPr="00476102" w:rsidRDefault="00D76D4F" w:rsidP="00476102">
      <w:r w:rsidRPr="00476102">
        <w:rPr>
          <w:rFonts w:hint="eastAsia"/>
        </w:rPr>
        <w:t>41.js</w:t>
      </w:r>
      <w:r w:rsidRPr="00476102">
        <w:rPr>
          <w:rFonts w:hint="eastAsia"/>
        </w:rPr>
        <w:t>延迟加载的方式有哪些？</w:t>
      </w:r>
    </w:p>
    <w:p w14:paraId="20816146" w14:textId="77777777" w:rsidR="00D76D4F" w:rsidRPr="00476102" w:rsidRDefault="00D76D4F" w:rsidP="00476102">
      <w:r w:rsidRPr="00476102">
        <w:rPr>
          <w:rFonts w:hint="eastAsia"/>
        </w:rPr>
        <w:t>42.defer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async</w:t>
      </w:r>
    </w:p>
    <w:p w14:paraId="1E7D8D3A" w14:textId="77777777" w:rsidR="00D76D4F" w:rsidRPr="00476102" w:rsidRDefault="00D76D4F" w:rsidP="00476102">
      <w:r w:rsidRPr="00476102">
        <w:rPr>
          <w:rFonts w:hint="eastAsia"/>
        </w:rPr>
        <w:t>43.</w:t>
      </w:r>
      <w:r w:rsidRPr="00476102">
        <w:rPr>
          <w:rFonts w:hint="eastAsia"/>
        </w:rPr>
        <w:t>说说严格模式的限制</w:t>
      </w:r>
    </w:p>
    <w:p w14:paraId="519FB8E5" w14:textId="77777777" w:rsidR="00D76D4F" w:rsidRPr="00476102" w:rsidRDefault="00D76D4F" w:rsidP="00476102">
      <w:r w:rsidRPr="00476102">
        <w:rPr>
          <w:rFonts w:hint="eastAsia"/>
        </w:rPr>
        <w:t>44.attribute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property</w:t>
      </w:r>
      <w:r w:rsidRPr="00476102">
        <w:rPr>
          <w:rFonts w:hint="eastAsia"/>
        </w:rPr>
        <w:t>的区别是什么？</w:t>
      </w:r>
    </w:p>
    <w:p w14:paraId="77850653" w14:textId="77777777" w:rsidR="00D76D4F" w:rsidRPr="00476102" w:rsidRDefault="00D76D4F" w:rsidP="00476102">
      <w:r w:rsidRPr="00476102">
        <w:rPr>
          <w:rFonts w:hint="eastAsia"/>
        </w:rPr>
        <w:t xml:space="preserve">45.ECMAScript6 </w:t>
      </w:r>
      <w:r w:rsidRPr="00476102">
        <w:rPr>
          <w:rFonts w:hint="eastAsia"/>
        </w:rPr>
        <w:t>怎么写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么，为什么会出现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这种东西</w:t>
      </w:r>
      <w:r w:rsidRPr="00476102">
        <w:rPr>
          <w:rFonts w:hint="eastAsia"/>
        </w:rPr>
        <w:t>?</w:t>
      </w:r>
    </w:p>
    <w:p w14:paraId="455095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46.常见兼容性问题</w:t>
      </w:r>
    </w:p>
    <w:p w14:paraId="3F9309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47.函数防抖节流的原理</w:t>
      </w:r>
    </w:p>
    <w:p w14:paraId="06E0136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48.原始类型有哪几种？null是对象吗？</w:t>
      </w:r>
    </w:p>
    <w:p w14:paraId="5D55D83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49.为什么console.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log(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0.2+0.1==0.3) //false</w:t>
      </w:r>
    </w:p>
    <w:p w14:paraId="4155C3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50.说一下JS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中类型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转换的规则？</w:t>
      </w:r>
    </w:p>
    <w:p w14:paraId="12418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51.深拷贝和浅拷贝的区别？如何实现</w:t>
      </w:r>
    </w:p>
    <w:p w14:paraId="774723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52.如何判断this？箭头函数的this是什么</w:t>
      </w:r>
    </w:p>
    <w:p w14:paraId="7F296BD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53.== 和 ===的区别</w:t>
      </w:r>
    </w:p>
    <w:p w14:paraId="731C0E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54.什么是闭包</w:t>
      </w:r>
    </w:p>
    <w:p w14:paraId="166218E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55.JavaScript原型，原型链 ? 有什么特点？</w:t>
      </w:r>
    </w:p>
    <w:p w14:paraId="4C6338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56.typeof()和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instanceof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()的用法区别</w:t>
      </w:r>
    </w:p>
    <w:p w14:paraId="1571E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57.什么是变量提升</w:t>
      </w:r>
    </w:p>
    <w:p w14:paraId="4EDC683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58.all、apply以及bind函数内部实现是怎么样的</w:t>
      </w:r>
    </w:p>
    <w:p w14:paraId="7897A6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59.为什么会出现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setTimeout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倒计时误差？如何减少</w:t>
      </w:r>
    </w:p>
    <w:p w14:paraId="6CCE16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60.谈谈你对JS执行上下文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栈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和作用域链的理解</w:t>
      </w:r>
    </w:p>
    <w:p w14:paraId="394737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61.new的原理是什么？通过new的方式创建对象和通过字面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量创建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7C25D35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62.prototype 和 proto 区别是什么？</w:t>
      </w:r>
    </w:p>
    <w:p w14:paraId="522AB2A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63.使用ES5实现一个继承？</w:t>
      </w:r>
    </w:p>
    <w:p w14:paraId="4B13E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64.取数组的最大值（ES5、ES6）</w:t>
      </w:r>
    </w:p>
    <w:p w14:paraId="55FF84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65.ES6新的特性有哪些？</w:t>
      </w:r>
    </w:p>
    <w:p w14:paraId="467E71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66.promise 有几种状态, Promise 有什么优缺点 ?</w:t>
      </w:r>
    </w:p>
    <w:p w14:paraId="7BCFC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67.Promise构造函数是同步还是异步执行，then呢 ?promise如何实现then处理 ?</w:t>
      </w:r>
    </w:p>
    <w:p w14:paraId="6E07F9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68.Promise和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setTimeout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 ?</w:t>
      </w:r>
    </w:p>
    <w:p w14:paraId="4303500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69.如何实现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Promise.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all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?</w:t>
      </w:r>
      <w:proofErr w:type="gramEnd"/>
    </w:p>
    <w:p w14:paraId="7121C3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70.如何实现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Promise.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finally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?</w:t>
      </w:r>
      <w:proofErr w:type="gramEnd"/>
    </w:p>
    <w:p w14:paraId="375EB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71.如何判断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img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加载完成</w:t>
      </w:r>
    </w:p>
    <w:p w14:paraId="4793BBE1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72.如何阻止冒泡？</w:t>
      </w:r>
    </w:p>
    <w:p w14:paraId="099B9230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proofErr w:type="spellStart"/>
      <w:proofErr w:type="gramStart"/>
      <w:r w:rsidRPr="00445BD1">
        <w:rPr>
          <w:rFonts w:asciiTheme="minorEastAsia" w:eastAsiaTheme="minorEastAsia" w:hAnsiTheme="minorEastAsia"/>
          <w:color w:val="00B050"/>
          <w:sz w:val="24"/>
          <w:szCs w:val="24"/>
        </w:rPr>
        <w:t>event.stopPropagation</w:t>
      </w:r>
      <w:proofErr w:type="spellEnd"/>
      <w:proofErr w:type="gramEnd"/>
      <w:r w:rsidRPr="00445BD1">
        <w:rPr>
          <w:rFonts w:asciiTheme="minorEastAsia" w:eastAsiaTheme="minorEastAsia" w:hAnsiTheme="minorEastAsia"/>
          <w:color w:val="00B050"/>
          <w:sz w:val="24"/>
          <w:szCs w:val="24"/>
        </w:rPr>
        <w:t>();</w:t>
      </w:r>
    </w:p>
    <w:p w14:paraId="3044010C" w14:textId="77777777" w:rsidR="00B75C51" w:rsidRPr="00B75C51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3BE8F962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73.如何阻止默认事件？</w:t>
      </w:r>
    </w:p>
    <w:p w14:paraId="73B3FE23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Cs w:val="21"/>
        </w:rPr>
      </w:pPr>
      <w:proofErr w:type="spellStart"/>
      <w:proofErr w:type="gramStart"/>
      <w:r w:rsidRPr="00445BD1">
        <w:rPr>
          <w:rFonts w:asciiTheme="minorEastAsia" w:eastAsiaTheme="minorEastAsia" w:hAnsiTheme="minorEastAsia"/>
          <w:color w:val="00B050"/>
          <w:szCs w:val="21"/>
        </w:rPr>
        <w:t>event.preventDefault</w:t>
      </w:r>
      <w:proofErr w:type="spellEnd"/>
      <w:proofErr w:type="gramEnd"/>
      <w:r w:rsidRPr="00445BD1">
        <w:rPr>
          <w:rFonts w:asciiTheme="minorEastAsia" w:eastAsiaTheme="minorEastAsia" w:hAnsiTheme="minorEastAsia"/>
          <w:color w:val="00B050"/>
          <w:szCs w:val="21"/>
        </w:rPr>
        <w:t>()</w:t>
      </w:r>
      <w:r w:rsidR="000C5B70" w:rsidRPr="00445BD1">
        <w:rPr>
          <w:rFonts w:asciiTheme="minorEastAsia" w:eastAsiaTheme="minorEastAsia" w:hAnsiTheme="minorEastAsia"/>
          <w:color w:val="00B050"/>
          <w:szCs w:val="21"/>
        </w:rPr>
        <w:t>;</w:t>
      </w:r>
    </w:p>
    <w:p w14:paraId="5B29873D" w14:textId="77777777" w:rsidR="00B75C51" w:rsidRPr="00D76D4F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6336192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74.ajax请求时，如何解释json数据</w:t>
      </w:r>
    </w:p>
    <w:p w14:paraId="2D70FA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75.json和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jsonp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的区别?</w:t>
      </w:r>
    </w:p>
    <w:p w14:paraId="624FF6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76.如何用原生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给一个按钮绑定两个onclick事件？</w:t>
      </w:r>
    </w:p>
    <w:p w14:paraId="30A714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77.拖拽会用到哪些事件</w:t>
      </w:r>
    </w:p>
    <w:p w14:paraId="14C65F6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78.document.write和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innerHTML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1946BDC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79.jQuery的事件委托方法bind 、live、delegate、on之间有什么区别？</w:t>
      </w:r>
    </w:p>
    <w:p w14:paraId="49EC0A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80.浏览器是如何渲染页面的？</w:t>
      </w:r>
    </w:p>
    <w:p w14:paraId="7F5FD1CB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1A0051C2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82.jquery中(document).ready()方法和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194D4071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3</w:t>
      </w:r>
      <w:r w:rsidRPr="00D76D4F">
        <w:rPr>
          <w:rFonts w:asciiTheme="minorEastAsia" w:eastAsiaTheme="minorEastAsia" w:hAnsiTheme="minorEastAsia" w:hint="eastAsia"/>
          <w:szCs w:val="21"/>
        </w:rPr>
        <w:t xml:space="preserve">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jquery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中(document).ready()方法和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43ADF5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4</w:t>
      </w:r>
      <w:r w:rsidRPr="00D76D4F">
        <w:rPr>
          <w:rFonts w:asciiTheme="minorEastAsia" w:eastAsiaTheme="minorEastAsia" w:hAnsiTheme="minorEastAsia" w:hint="eastAsia"/>
          <w:szCs w:val="21"/>
        </w:rPr>
        <w:t>.jquery中.get()提交和$.post()提交有区别吗？</w:t>
      </w:r>
    </w:p>
    <w:p w14:paraId="039E26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5</w:t>
      </w:r>
      <w:r w:rsidRPr="00D76D4F">
        <w:rPr>
          <w:rFonts w:asciiTheme="minorEastAsia" w:eastAsiaTheme="minorEastAsia" w:hAnsiTheme="minorEastAsia" w:hint="eastAsia"/>
          <w:szCs w:val="21"/>
        </w:rPr>
        <w:t>.对前端路由的理解？前后端路由的区别？</w:t>
      </w:r>
    </w:p>
    <w:p w14:paraId="65423E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6</w:t>
      </w:r>
      <w:r w:rsidRPr="00D76D4F">
        <w:rPr>
          <w:rFonts w:asciiTheme="minorEastAsia" w:eastAsiaTheme="minorEastAsia" w:hAnsiTheme="minorEastAsia" w:hint="eastAsia"/>
          <w:szCs w:val="21"/>
        </w:rPr>
        <w:t>.手写一个类的继承</w:t>
      </w:r>
    </w:p>
    <w:p w14:paraId="397282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7</w:t>
      </w:r>
      <w:r w:rsidRPr="00D76D4F">
        <w:rPr>
          <w:rFonts w:asciiTheme="minorEastAsia" w:eastAsiaTheme="minorEastAsia" w:hAnsiTheme="minorEastAsia" w:hint="eastAsia"/>
          <w:szCs w:val="21"/>
        </w:rPr>
        <w:t>.XMLHttpRequest：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XMLHttpRequest.readyState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;状态码的意思</w:t>
      </w:r>
    </w:p>
    <w:p w14:paraId="78FE5C0D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8</w:t>
      </w:r>
      <w:r w:rsidRPr="00D76D4F">
        <w:rPr>
          <w:rFonts w:asciiTheme="minorEastAsia" w:eastAsiaTheme="minorEastAsia" w:hAnsiTheme="minorEastAsia" w:hint="eastAsia"/>
          <w:szCs w:val="21"/>
        </w:rPr>
        <w:t>.正则表达式常见面试题</w:t>
      </w:r>
    </w:p>
    <w:p w14:paraId="511E5DE0" w14:textId="77777777" w:rsidR="00013077" w:rsidRPr="00D76D4F" w:rsidRDefault="00013077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</w:t>
      </w:r>
      <w:r>
        <w:rPr>
          <w:rFonts w:asciiTheme="minorEastAsia" w:eastAsiaTheme="minorEastAsia" w:hAnsiTheme="minorEastAsia"/>
          <w:szCs w:val="21"/>
        </w:rPr>
        <w:t>9.call</w:t>
      </w:r>
      <w:r>
        <w:rPr>
          <w:rFonts w:asciiTheme="minorEastAsia" w:eastAsiaTheme="minorEastAsia" w:hAnsiTheme="minorEastAsia" w:hint="eastAsia"/>
          <w:szCs w:val="21"/>
        </w:rPr>
        <w:t>和a</w:t>
      </w:r>
      <w:r>
        <w:rPr>
          <w:rFonts w:asciiTheme="minorEastAsia" w:eastAsiaTheme="minorEastAsia" w:hAnsiTheme="minorEastAsia"/>
          <w:szCs w:val="21"/>
        </w:rPr>
        <w:t>pply</w:t>
      </w:r>
      <w:r>
        <w:rPr>
          <w:rFonts w:asciiTheme="minorEastAsia" w:eastAsiaTheme="minorEastAsia" w:hAnsiTheme="minorEastAsia" w:hint="eastAsia"/>
          <w:szCs w:val="21"/>
        </w:rPr>
        <w:t>的区别</w:t>
      </w:r>
    </w:p>
    <w:p w14:paraId="15043D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EBE23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1.给一个连字符串例如：get-element-by-id转化成驼峰形式。</w:t>
      </w:r>
    </w:p>
    <w:p w14:paraId="3F5F4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2.匹配二进制数字</w:t>
      </w:r>
    </w:p>
    <w:p w14:paraId="44F1B23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非零的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十进制数字 (有至少一位数字, 但是不能以0开头)</w:t>
      </w:r>
    </w:p>
    <w:p w14:paraId="074F111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4.匹配一年中的12个月</w:t>
      </w:r>
    </w:p>
    <w:p w14:paraId="7F4F9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5.匹配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qq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号最长为13为</w:t>
      </w:r>
    </w:p>
    <w:p w14:paraId="2C7265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6.匹配常见的固定电话号码</w:t>
      </w:r>
    </w:p>
    <w:p w14:paraId="3B9C8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7.匹配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地址</w:t>
      </w:r>
    </w:p>
    <w:p w14:paraId="7F98F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8.匹配用尖括号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括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起来的以a开头的字符串</w:t>
      </w:r>
    </w:p>
    <w:p w14:paraId="2B3E89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9.分割数字每三个以一个逗号划分</w:t>
      </w:r>
    </w:p>
    <w:p w14:paraId="192709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10.判断字符串是否包含数字</w:t>
      </w:r>
    </w:p>
    <w:p w14:paraId="09A241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11.判断电话号码</w:t>
      </w:r>
    </w:p>
    <w:p w14:paraId="30B83C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12.判断是否符合指定格式</w:t>
      </w:r>
    </w:p>
    <w:p w14:paraId="26F1C7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13.判断是否符合USD格式</w:t>
      </w:r>
    </w:p>
    <w:p w14:paraId="24817C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14.JS实现千位分隔符</w:t>
      </w:r>
    </w:p>
    <w:p w14:paraId="169C07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15.获取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url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参数</w:t>
      </w:r>
    </w:p>
    <w:p w14:paraId="7AC8539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16.验证邮箱</w:t>
      </w:r>
    </w:p>
    <w:p w14:paraId="723CC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17.验证身份证号码</w:t>
      </w:r>
    </w:p>
    <w:p w14:paraId="21B5154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18.匹配汉字</w:t>
      </w:r>
    </w:p>
    <w:p w14:paraId="3AFE1B5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19.去除首尾的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/’</w:t>
      </w:r>
    </w:p>
    <w:p w14:paraId="416B84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20.判断日期格式是否符合 '2017-05-11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的形式，简单判断，只判断格式</w:t>
      </w:r>
    </w:p>
    <w:p w14:paraId="54BC00E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21.判断日期格式是否符合 '2017-05-11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的形式，严格判断（比较复杂）</w:t>
      </w:r>
    </w:p>
    <w:p w14:paraId="4B7A9B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22.IPv4地址正则</w:t>
      </w:r>
    </w:p>
    <w:p w14:paraId="39B97A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23.十六进制颜色正则</w:t>
      </w:r>
    </w:p>
    <w:p w14:paraId="1BA5C9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24.车牌号正则</w:t>
      </w:r>
    </w:p>
    <w:p w14:paraId="42209F4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25.过滤HTML标签</w:t>
      </w:r>
    </w:p>
    <w:p w14:paraId="788AF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26.密码强度正则，最少6位，包括至少1个大写字母，1个小写字母，1个数字，1个特殊字符</w:t>
      </w:r>
    </w:p>
    <w:p w14:paraId="060F393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27.URL正则</w:t>
      </w:r>
    </w:p>
    <w:p w14:paraId="111254F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28.匹配浮点数</w:t>
      </w:r>
    </w:p>
    <w:p w14:paraId="075134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 </w:t>
      </w:r>
    </w:p>
    <w:p w14:paraId="516696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7B007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浏览器/html/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面试题</w:t>
      </w:r>
    </w:p>
    <w:p w14:paraId="6713F5B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03C7A1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1.什么是盒模型</w:t>
      </w:r>
    </w:p>
    <w:p w14:paraId="1C7CB1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2.行内元素有哪些？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块级元素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有哪些？ 空(void)元素有那些？行内元素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和块级元素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76B70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3.简述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src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href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661487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4.什么是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Hack</w:t>
      </w:r>
    </w:p>
    <w:p w14:paraId="3CB10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5.什么叫优雅降级和渐进增强</w:t>
      </w:r>
    </w:p>
    <w:p w14:paraId="6F8B39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6.px和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em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4B1711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7.HTML5 为什么只写</w:t>
      </w:r>
    </w:p>
    <w:p w14:paraId="4F18FD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8.Http的状态码有哪些</w:t>
      </w:r>
    </w:p>
    <w:p w14:paraId="0CC32B3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9.一次完整的HTTP事务是怎么一个过程</w:t>
      </w:r>
    </w:p>
    <w:p w14:paraId="365DA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10.HTTPS是如何实现加密</w:t>
      </w:r>
    </w:p>
    <w:p w14:paraId="4263FD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11.浏览器是如何渲染页面的</w:t>
      </w:r>
    </w:p>
    <w:p w14:paraId="10F44BB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12.浏览器的内核有哪些？分别有什么代表的浏览器</w:t>
      </w:r>
    </w:p>
    <w:p w14:paraId="07087C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13.页面导入时，使用link和@import有什么区别</w:t>
      </w:r>
    </w:p>
    <w:p w14:paraId="6B9B15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14.如何优化图像，图像格式的区别</w:t>
      </w:r>
    </w:p>
    <w:p w14:paraId="37999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15.列举你了解Html5. Css3 新特性</w:t>
      </w:r>
    </w:p>
    <w:p w14:paraId="19536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16.可以通过哪些方法优化css3 animation渲染</w:t>
      </w:r>
    </w:p>
    <w:p w14:paraId="3005F2F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17.列举几个前端性能方面的优化</w:t>
      </w:r>
    </w:p>
    <w:p w14:paraId="6F478B6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18.如何实现同一个浏览器多个标签页之间的通信</w:t>
      </w:r>
    </w:p>
    <w:p w14:paraId="26BCEB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19.浏览器的存储技术有哪些</w:t>
      </w:r>
    </w:p>
    <w:p w14:paraId="38A94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20.css定位方式</w:t>
      </w:r>
    </w:p>
    <w:p w14:paraId="510A23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21.尽可能多的写出浏览器兼容性问题</w:t>
      </w:r>
    </w:p>
    <w:p w14:paraId="0D0019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22.垂直上下居中的方法</w:t>
      </w:r>
    </w:p>
    <w:p w14:paraId="57DD1C9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23.响应式布局原理</w:t>
      </w:r>
    </w:p>
    <w:p w14:paraId="589F39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25.清除浮动的方法</w:t>
      </w:r>
    </w:p>
    <w:p w14:paraId="6F644F5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26.http协议和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tcp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协议</w:t>
      </w:r>
    </w:p>
    <w:p w14:paraId="7645EA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27.刷新页面，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请求一般会有哪些地方有缓存处理</w:t>
      </w:r>
    </w:p>
    <w:p w14:paraId="734C59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28.如何对网站的文件和资源进行优化</w:t>
      </w:r>
    </w:p>
    <w:p w14:paraId="531C71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29.你对网页标准和W3C重要性的理解</w:t>
      </w:r>
    </w:p>
    <w:p w14:paraId="05437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30.Http和https的区别</w:t>
      </w:r>
    </w:p>
    <w:p w14:paraId="095DB7B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31.data-属性的作用</w:t>
      </w:r>
    </w:p>
    <w:p w14:paraId="6B5D97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32.如何让Chrome浏览器显示小于12px的文字</w:t>
      </w:r>
    </w:p>
    <w:p w14:paraId="007901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33.哪些操作会引起页面回流（Reflow）</w:t>
      </w:r>
    </w:p>
    <w:p w14:paraId="3D379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34.CSS预处理器的比较less sass</w:t>
      </w:r>
    </w:p>
    <w:p w14:paraId="18851F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35.如何实现页面每次打开时清除本页缓存</w:t>
      </w:r>
    </w:p>
    <w:p w14:paraId="461983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36.什么是Virtual DOM,为何要用Virtual DOM</w:t>
      </w:r>
    </w:p>
    <w:p w14:paraId="5BE12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37.伪元素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和伪类的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区别</w:t>
      </w:r>
    </w:p>
    <w:p w14:paraId="68472A2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38.http的几种请求方法和区别</w:t>
      </w:r>
    </w:p>
    <w:p w14:paraId="0D28D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39.前端需要注意哪些SEO</w:t>
      </w:r>
    </w:p>
    <w:p w14:paraId="72407AC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40.的title和alt有什么区别</w:t>
      </w:r>
    </w:p>
    <w:p w14:paraId="2EB344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41.从浏览器地址栏输入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url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到显示页面的步骤</w:t>
      </w:r>
    </w:p>
    <w:p w14:paraId="2E48F7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42.如何进行网站性能优化</w:t>
      </w:r>
    </w:p>
    <w:p w14:paraId="404465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43.语义化的理解</w:t>
      </w:r>
    </w:p>
    <w:p w14:paraId="1AEFC9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44.HTML5的离线储存怎么使用，工作原理能不能解释一下？</w:t>
      </w:r>
    </w:p>
    <w:p w14:paraId="7C13894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45.浏览器是怎么对HTML5的离线储存资源进行管理和加载的呢</w:t>
      </w:r>
    </w:p>
    <w:p w14:paraId="1487247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46.iframe有那些缺点？</w:t>
      </w:r>
    </w:p>
    <w:p w14:paraId="1F8ECCD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47.WEB标准以及W3C标准是什么?</w:t>
      </w:r>
    </w:p>
    <w:p w14:paraId="44540A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48.Doctype作用? 严格模式与混杂模式如何区分？它们有何意义?</w:t>
      </w:r>
    </w:p>
    <w:p w14:paraId="671FC5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49.HTML全局属性(global attribute)有哪些</w:t>
      </w:r>
    </w:p>
    <w:p w14:paraId="48F3D55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50.Canvas和SVG有什么区别？</w:t>
      </w:r>
    </w:p>
    <w:p w14:paraId="4D4B2C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51.如何在页面上实现一个圆形的可点击区域？</w:t>
      </w:r>
    </w:p>
    <w:p w14:paraId="57F1BE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52.网页验证码是干嘛的，是为了解决什么安全问题</w:t>
      </w:r>
    </w:p>
    <w:p w14:paraId="7026491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53.请描述一下 cookies，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sessionStorage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和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localStorage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的区别？</w:t>
      </w:r>
    </w:p>
    <w:p w14:paraId="07CE8BE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 CSS选择器有哪些？哪些属性可以继承？</w:t>
      </w:r>
    </w:p>
    <w:p w14:paraId="19D9549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55.CSS优先级算法如何计算？</w:t>
      </w:r>
    </w:p>
    <w:p w14:paraId="418FDA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56.CSS3有哪些新特性？</w:t>
      </w:r>
    </w:p>
    <w:p w14:paraId="46AB69C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57.请解释一下CSS3的flexbox（弹性盒布局模型）,以及适用场景？</w:t>
      </w:r>
    </w:p>
    <w:p w14:paraId="3906A6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58.用纯CSS创建一个三角形的原理是什么？</w:t>
      </w:r>
    </w:p>
    <w:p w14:paraId="4F3246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59.常见的兼容性问题？</w:t>
      </w:r>
    </w:p>
    <w:p w14:paraId="56CA4D1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60.为什么要初始化CSS样式</w:t>
      </w:r>
    </w:p>
    <w:p w14:paraId="29FB72F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61.absolute的containing block计算方式跟正常流有什么不同？</w:t>
      </w:r>
    </w:p>
    <w:p w14:paraId="2E758B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62.CSS里的visibility属性有个collapse属性值？在不同浏览器下以后什么区别？</w:t>
      </w:r>
    </w:p>
    <w:p w14:paraId="6E7E21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63.display:none与visibility：hidden的区别？</w:t>
      </w:r>
    </w:p>
    <w:p w14:paraId="77E88C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64.position跟display、overflow、float这些特性相互叠加后会怎么样？</w:t>
      </w:r>
    </w:p>
    <w:p w14:paraId="2F67454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65.对BFC规范(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块级格式化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上下文：block formatting context)的理解？</w:t>
      </w:r>
    </w:p>
    <w:p w14:paraId="27D920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66.为什么会出现浮动和什么时候需要清除浮动？清除浮动的方式？</w:t>
      </w:r>
    </w:p>
    <w:p w14:paraId="4FC5E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67.上下margin重合的问题</w:t>
      </w:r>
    </w:p>
    <w:p w14:paraId="7709EC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 设置元素浮动后，该元素的display值是多少？</w:t>
      </w:r>
    </w:p>
    <w:p w14:paraId="52C5AB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69.移动端的布局用过媒体查询吗？</w:t>
      </w:r>
    </w:p>
    <w:p w14:paraId="0441ED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70.CSS优化、提高性能的方法有哪些？</w:t>
      </w:r>
    </w:p>
    <w:p w14:paraId="70384E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71.浏览器是怎样解析CSS选择器的？</w:t>
      </w:r>
    </w:p>
    <w:p w14:paraId="3B21B3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72.在网页中的应该使用奇数还是偶数的字体？为什么呢？</w:t>
      </w:r>
    </w:p>
    <w:p w14:paraId="16E943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73.margin和padding分别适合什么场景使用？</w:t>
      </w:r>
    </w:p>
    <w:p w14:paraId="0DD548F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74.元素竖向的百分比设定是相对于容器的高度吗？</w:t>
      </w:r>
    </w:p>
    <w:p w14:paraId="4A5D09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75.全屏滚动的原理是什么？用到了CSS的哪些属性？</w:t>
      </w:r>
    </w:p>
    <w:p w14:paraId="6E4C7C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76.什么是响应式设计？响应式设计的基本原理是什么？如何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兼容低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版本的IE？</w:t>
      </w:r>
    </w:p>
    <w:p w14:paraId="074FE06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 视差滚动效果？</w:t>
      </w:r>
    </w:p>
    <w:p w14:paraId="1E5FF2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78.::before 和 :after中双冒号和单冒号有什么区别？解释一下这2个伪元素的作用</w:t>
      </w:r>
    </w:p>
    <w:p w14:paraId="61F59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79.让页面里的字体变清晰，变细用CSS怎么做？</w:t>
      </w:r>
    </w:p>
    <w:p w14:paraId="257261D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80.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position:fixed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;在android下无效怎么处理？</w:t>
      </w:r>
    </w:p>
    <w:p w14:paraId="301F8C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81.如果需要手动写动画，你认为最小时间间隔是多久，为什么？</w:t>
      </w:r>
    </w:p>
    <w:p w14:paraId="45585B7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82.li与li之间有看不见的空白间隔是什么原因引起的？有什么解决办法？</w:t>
      </w:r>
    </w:p>
    <w:p w14:paraId="69B8FCD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83.display:inline-block 什么时候会显示间隙？</w:t>
      </w:r>
    </w:p>
    <w:p w14:paraId="78C837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84. 有一个高度自适应的div，里面有两个div，一个高度100px，希望另一个填满剩下的高度</w:t>
      </w:r>
    </w:p>
    <w:p w14:paraId="340F4E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85.png、jpg、gif 这些图片格式解释一下，分别什么时候用。有没有了解过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webp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？</w:t>
      </w:r>
    </w:p>
    <w:p w14:paraId="4A56072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86.style标签写在body后与body前有什么区别？</w:t>
      </w:r>
    </w:p>
    <w:p w14:paraId="615DCC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87.CSS属性overflow属性定义溢出元素内容区的内容会如何处理?</w:t>
      </w:r>
    </w:p>
    <w:p w14:paraId="667AEF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88.阐述一下CSS Sprites</w:t>
      </w:r>
    </w:p>
    <w:p w14:paraId="154C0A11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89. 一行或多行文本超出隐藏</w:t>
      </w:r>
    </w:p>
    <w:p w14:paraId="212AF0F0" w14:textId="77777777" w:rsidR="00E9522F" w:rsidRPr="00E9522F" w:rsidRDefault="00E9522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proofErr w:type="spellStart"/>
      <w:r w:rsidRPr="00E9522F">
        <w:rPr>
          <w:rFonts w:ascii="微软雅黑" w:eastAsia="微软雅黑" w:hAnsi="微软雅黑"/>
          <w:color w:val="FF0000"/>
          <w:sz w:val="30"/>
          <w:szCs w:val="30"/>
        </w:rPr>
        <w:t>typeScript</w:t>
      </w:r>
      <w:proofErr w:type="spellEnd"/>
      <w:r w:rsidRPr="00E9522F">
        <w:rPr>
          <w:rFonts w:ascii="微软雅黑" w:eastAsia="微软雅黑" w:hAnsi="微软雅黑" w:hint="eastAsia"/>
          <w:color w:val="FF0000"/>
          <w:sz w:val="30"/>
          <w:szCs w:val="30"/>
        </w:rPr>
        <w:t>面试题</w:t>
      </w:r>
    </w:p>
    <w:p w14:paraId="0769FAF6" w14:textId="77777777" w:rsidR="007F2AC4" w:rsidRPr="007F2AC4" w:rsidRDefault="007F2AC4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7F2AC4">
        <w:rPr>
          <w:rFonts w:ascii="微软雅黑" w:eastAsia="微软雅黑" w:hAnsi="微软雅黑" w:hint="eastAsia"/>
          <w:color w:val="FF0000"/>
          <w:sz w:val="30"/>
          <w:szCs w:val="30"/>
        </w:rPr>
        <w:t>46．工作中遇到的问题</w:t>
      </w:r>
    </w:p>
    <w:p w14:paraId="07CD65B2" w14:textId="77777777" w:rsidR="007F2AC4" w:rsidRDefault="007F2AC4" w:rsidP="007F2AC4">
      <w:r>
        <w:rPr>
          <w:rFonts w:hint="eastAsia"/>
        </w:rPr>
        <w:t>1.</w:t>
      </w:r>
      <w:r>
        <w:rPr>
          <w:rFonts w:hint="eastAsia"/>
        </w:rPr>
        <w:t>环境的问题，起不起来</w:t>
      </w:r>
    </w:p>
    <w:p w14:paraId="6DC30539" w14:textId="77777777" w:rsidR="007F2AC4" w:rsidRDefault="007F2AC4" w:rsidP="007F2AC4">
      <w:r>
        <w:t>2.</w:t>
      </w:r>
      <w:r>
        <w:rPr>
          <w:rFonts w:hint="eastAsia"/>
        </w:rPr>
        <w:t>打印生成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打印的问题</w:t>
      </w:r>
    </w:p>
    <w:p w14:paraId="6DAC584F" w14:textId="77777777" w:rsidR="007F2AC4" w:rsidRDefault="007F2AC4" w:rsidP="007F2AC4">
      <w:r>
        <w:t>3.</w:t>
      </w:r>
      <w:r>
        <w:rPr>
          <w:rFonts w:hint="eastAsia"/>
        </w:rPr>
        <w:t>调用手机摄像头及上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的问题</w:t>
      </w:r>
    </w:p>
    <w:p w14:paraId="07C4D19A" w14:textId="77777777" w:rsidR="002B3460" w:rsidRDefault="002B3460" w:rsidP="007F2AC4">
      <w:r>
        <w:t>4.</w:t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nt design pro</w:t>
      </w:r>
      <w:r>
        <w:rPr>
          <w:rFonts w:hint="eastAsia"/>
        </w:rPr>
        <w:t>脚手架打包之后，包太大，用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>压缩的问题</w:t>
      </w:r>
    </w:p>
    <w:p w14:paraId="24A9C103" w14:textId="77777777" w:rsidR="003902E8" w:rsidRPr="007F2AC4" w:rsidRDefault="003902E8" w:rsidP="007F2AC4">
      <w:r>
        <w:t>5.</w:t>
      </w:r>
      <w:r>
        <w:rPr>
          <w:rFonts w:hint="eastAsia"/>
        </w:rPr>
        <w:t>首页加载时间过长，白屏的问题</w:t>
      </w:r>
    </w:p>
    <w:p w14:paraId="1F5E4F2F" w14:textId="77777777" w:rsidR="009A6A23" w:rsidRPr="00397A1E" w:rsidRDefault="009A6A23" w:rsidP="00397A1E"/>
    <w:p w14:paraId="00106F4E" w14:textId="77777777" w:rsidR="0008799A" w:rsidRPr="003036FF" w:rsidRDefault="0008799A" w:rsidP="00AA227E"/>
    <w:p w14:paraId="118AC3C7" w14:textId="77777777" w:rsidR="0008799A" w:rsidRDefault="0008799A" w:rsidP="00AA227E"/>
    <w:p w14:paraId="138564DE" w14:textId="77777777" w:rsidR="00D446AB" w:rsidRPr="00FF410A" w:rsidRDefault="00786351" w:rsidP="00FF410A">
      <w:r w:rsidRPr="00FF410A">
        <w:br/>
      </w:r>
    </w:p>
    <w:p w14:paraId="7F7B42EC" w14:textId="77777777"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14:paraId="36C3612C" w14:textId="77777777"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14:paraId="0073ABFB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70996B3C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48B3DFB3" w14:textId="77777777" w:rsidR="00D446AB" w:rsidRDefault="00D446AB">
      <w:pPr>
        <w:rPr>
          <w:rFonts w:ascii="Calibri" w:eastAsia="Calibri" w:hAnsi="Calibri" w:cs="Calibri"/>
        </w:rPr>
      </w:pPr>
    </w:p>
    <w:p w14:paraId="3799A1A1" w14:textId="77777777" w:rsidR="00D446AB" w:rsidRDefault="00D446AB">
      <w:pPr>
        <w:rPr>
          <w:rFonts w:ascii="Calibri" w:eastAsia="Calibri" w:hAnsi="Calibri" w:cs="Calibri"/>
        </w:rPr>
      </w:pPr>
    </w:p>
    <w:p w14:paraId="1BDA81E5" w14:textId="77777777" w:rsidR="00D446AB" w:rsidRDefault="00D446AB">
      <w:pPr>
        <w:rPr>
          <w:rFonts w:ascii="Calibri" w:eastAsia="Calibri" w:hAnsi="Calibri" w:cs="Calibri"/>
        </w:rPr>
      </w:pPr>
    </w:p>
    <w:p w14:paraId="28B5F0F4" w14:textId="77777777" w:rsidR="00D446AB" w:rsidRDefault="00D446AB">
      <w:pPr>
        <w:ind w:left="420" w:firstLine="420"/>
        <w:rPr>
          <w:rFonts w:ascii="Calibri" w:eastAsia="Calibri" w:hAnsi="Calibri" w:cs="Calibri"/>
        </w:rPr>
      </w:pPr>
    </w:p>
    <w:p w14:paraId="66E99469" w14:textId="77777777" w:rsidR="00D446AB" w:rsidRDefault="00D446AB">
      <w:pPr>
        <w:rPr>
          <w:rFonts w:ascii="Calibri" w:eastAsia="Calibri" w:hAnsi="Calibri" w:cs="Calibri"/>
        </w:rPr>
      </w:pPr>
    </w:p>
    <w:p w14:paraId="29EF5CD5" w14:textId="77777777" w:rsidR="00D446AB" w:rsidRDefault="00D446AB">
      <w:pPr>
        <w:rPr>
          <w:rFonts w:ascii="Calibri" w:eastAsia="Calibri" w:hAnsi="Calibri" w:cs="Calibri"/>
        </w:rPr>
      </w:pPr>
    </w:p>
    <w:p w14:paraId="5EC9254E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65A8F794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1E2EC53B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03512175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5A7D41BF" w14:textId="77777777" w:rsidR="00D446AB" w:rsidRDefault="00D446AB">
      <w:pPr>
        <w:rPr>
          <w:rFonts w:ascii="Calibri" w:eastAsia="Calibri" w:hAnsi="Calibri" w:cs="Calibri"/>
        </w:rPr>
      </w:pPr>
    </w:p>
    <w:p w14:paraId="125017BB" w14:textId="77777777" w:rsidR="00D446AB" w:rsidRDefault="00D446AB">
      <w:pPr>
        <w:rPr>
          <w:rFonts w:ascii="Calibri" w:eastAsia="Calibri" w:hAnsi="Calibri" w:cs="Calibri"/>
        </w:rPr>
      </w:pPr>
    </w:p>
    <w:p w14:paraId="25AB1529" w14:textId="77777777"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F6D75" w14:textId="77777777" w:rsidR="000141A0" w:rsidRDefault="000141A0" w:rsidP="004B54BC">
      <w:r>
        <w:separator/>
      </w:r>
    </w:p>
  </w:endnote>
  <w:endnote w:type="continuationSeparator" w:id="0">
    <w:p w14:paraId="48B7645F" w14:textId="77777777" w:rsidR="000141A0" w:rsidRDefault="000141A0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5608A" w14:textId="77777777" w:rsidR="000141A0" w:rsidRDefault="000141A0" w:rsidP="004B54BC">
      <w:r>
        <w:separator/>
      </w:r>
    </w:p>
  </w:footnote>
  <w:footnote w:type="continuationSeparator" w:id="0">
    <w:p w14:paraId="17A92046" w14:textId="77777777" w:rsidR="000141A0" w:rsidRDefault="000141A0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03074BC1"/>
    <w:multiLevelType w:val="hybridMultilevel"/>
    <w:tmpl w:val="60AE8D4A"/>
    <w:lvl w:ilvl="0" w:tplc="DF64B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64D5A"/>
    <w:multiLevelType w:val="hybridMultilevel"/>
    <w:tmpl w:val="F30A84B8"/>
    <w:lvl w:ilvl="0" w:tplc="29A02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11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2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6"/>
  </w:num>
  <w:num w:numId="11">
    <w:abstractNumId w:val="5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B3620"/>
    <w:rsid w:val="000C20BA"/>
    <w:rsid w:val="000C212E"/>
    <w:rsid w:val="000C44F5"/>
    <w:rsid w:val="000C5B70"/>
    <w:rsid w:val="000D0ADF"/>
    <w:rsid w:val="000D1A34"/>
    <w:rsid w:val="000D3344"/>
    <w:rsid w:val="000E1D81"/>
    <w:rsid w:val="000E3722"/>
    <w:rsid w:val="000E654B"/>
    <w:rsid w:val="00103476"/>
    <w:rsid w:val="00125780"/>
    <w:rsid w:val="0012642D"/>
    <w:rsid w:val="00127EA4"/>
    <w:rsid w:val="00130AC1"/>
    <w:rsid w:val="00131A1D"/>
    <w:rsid w:val="0013447C"/>
    <w:rsid w:val="001410CA"/>
    <w:rsid w:val="00143C18"/>
    <w:rsid w:val="00146591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D4B55"/>
    <w:rsid w:val="001E56C0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E5A0F"/>
    <w:rsid w:val="002F1BF6"/>
    <w:rsid w:val="002F7180"/>
    <w:rsid w:val="0030139E"/>
    <w:rsid w:val="003036FF"/>
    <w:rsid w:val="00304FA5"/>
    <w:rsid w:val="00306BB2"/>
    <w:rsid w:val="003121FB"/>
    <w:rsid w:val="003150BF"/>
    <w:rsid w:val="003156F0"/>
    <w:rsid w:val="00317587"/>
    <w:rsid w:val="00321570"/>
    <w:rsid w:val="00321D50"/>
    <w:rsid w:val="003427B0"/>
    <w:rsid w:val="00347B0C"/>
    <w:rsid w:val="00355F13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BE7"/>
    <w:rsid w:val="003B3277"/>
    <w:rsid w:val="003F51AE"/>
    <w:rsid w:val="004041E0"/>
    <w:rsid w:val="004058FE"/>
    <w:rsid w:val="00405F62"/>
    <w:rsid w:val="004106EC"/>
    <w:rsid w:val="00421C70"/>
    <w:rsid w:val="00445BD1"/>
    <w:rsid w:val="00456E40"/>
    <w:rsid w:val="0046058B"/>
    <w:rsid w:val="00465A5E"/>
    <w:rsid w:val="0047336C"/>
    <w:rsid w:val="004734E0"/>
    <w:rsid w:val="00473745"/>
    <w:rsid w:val="004748A7"/>
    <w:rsid w:val="00476102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F3374"/>
    <w:rsid w:val="0050193C"/>
    <w:rsid w:val="00510F10"/>
    <w:rsid w:val="00516E62"/>
    <w:rsid w:val="00517FE2"/>
    <w:rsid w:val="00521112"/>
    <w:rsid w:val="00525D21"/>
    <w:rsid w:val="00536BE1"/>
    <w:rsid w:val="005418C6"/>
    <w:rsid w:val="005456CE"/>
    <w:rsid w:val="00545A85"/>
    <w:rsid w:val="005521BE"/>
    <w:rsid w:val="00576E4F"/>
    <w:rsid w:val="00581B77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281F"/>
    <w:rsid w:val="006175C5"/>
    <w:rsid w:val="006248F6"/>
    <w:rsid w:val="00633C0C"/>
    <w:rsid w:val="00636194"/>
    <w:rsid w:val="00642ECF"/>
    <w:rsid w:val="006449CC"/>
    <w:rsid w:val="00645A93"/>
    <w:rsid w:val="00653BA6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6666"/>
    <w:rsid w:val="006D0EBB"/>
    <w:rsid w:val="006E59A5"/>
    <w:rsid w:val="006F27D5"/>
    <w:rsid w:val="00704160"/>
    <w:rsid w:val="007121F6"/>
    <w:rsid w:val="00713256"/>
    <w:rsid w:val="00713CA6"/>
    <w:rsid w:val="007150C0"/>
    <w:rsid w:val="007165E5"/>
    <w:rsid w:val="0074636B"/>
    <w:rsid w:val="007500AC"/>
    <w:rsid w:val="00751C07"/>
    <w:rsid w:val="0075218C"/>
    <w:rsid w:val="00754DD4"/>
    <w:rsid w:val="00774B8E"/>
    <w:rsid w:val="00777801"/>
    <w:rsid w:val="00786351"/>
    <w:rsid w:val="0079599F"/>
    <w:rsid w:val="007A4281"/>
    <w:rsid w:val="007A4975"/>
    <w:rsid w:val="007B1527"/>
    <w:rsid w:val="007B4230"/>
    <w:rsid w:val="007B52DC"/>
    <w:rsid w:val="007B6EB9"/>
    <w:rsid w:val="007C03B2"/>
    <w:rsid w:val="007C7F10"/>
    <w:rsid w:val="007D0AC8"/>
    <w:rsid w:val="007D2904"/>
    <w:rsid w:val="007D717B"/>
    <w:rsid w:val="007E4504"/>
    <w:rsid w:val="007F2AC4"/>
    <w:rsid w:val="007F511C"/>
    <w:rsid w:val="007F69D5"/>
    <w:rsid w:val="0081068C"/>
    <w:rsid w:val="0081190A"/>
    <w:rsid w:val="00827CCD"/>
    <w:rsid w:val="008308CD"/>
    <w:rsid w:val="00841E35"/>
    <w:rsid w:val="00844E9F"/>
    <w:rsid w:val="00854CD1"/>
    <w:rsid w:val="00863473"/>
    <w:rsid w:val="008634AC"/>
    <w:rsid w:val="00866FAB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D1F89"/>
    <w:rsid w:val="008D2B08"/>
    <w:rsid w:val="008D3B58"/>
    <w:rsid w:val="008D4AAF"/>
    <w:rsid w:val="008D6288"/>
    <w:rsid w:val="008F3D20"/>
    <w:rsid w:val="00905CAD"/>
    <w:rsid w:val="009274B1"/>
    <w:rsid w:val="009302CD"/>
    <w:rsid w:val="00933628"/>
    <w:rsid w:val="009414E6"/>
    <w:rsid w:val="00946E0F"/>
    <w:rsid w:val="00955FCB"/>
    <w:rsid w:val="00973DF8"/>
    <w:rsid w:val="00975A90"/>
    <w:rsid w:val="00980B1C"/>
    <w:rsid w:val="009856F2"/>
    <w:rsid w:val="00994A5A"/>
    <w:rsid w:val="009A6A23"/>
    <w:rsid w:val="009B4283"/>
    <w:rsid w:val="009B5913"/>
    <w:rsid w:val="009C38E0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3911"/>
    <w:rsid w:val="00AD6054"/>
    <w:rsid w:val="00AE68CB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7A5"/>
    <w:rsid w:val="00C16FAA"/>
    <w:rsid w:val="00C35F45"/>
    <w:rsid w:val="00C36B0B"/>
    <w:rsid w:val="00C54BC6"/>
    <w:rsid w:val="00C56013"/>
    <w:rsid w:val="00C66C20"/>
    <w:rsid w:val="00C726C8"/>
    <w:rsid w:val="00C73036"/>
    <w:rsid w:val="00C76726"/>
    <w:rsid w:val="00C823FB"/>
    <w:rsid w:val="00C93402"/>
    <w:rsid w:val="00CB5EE9"/>
    <w:rsid w:val="00CC2547"/>
    <w:rsid w:val="00CC554C"/>
    <w:rsid w:val="00CC75DB"/>
    <w:rsid w:val="00CD5D63"/>
    <w:rsid w:val="00D10595"/>
    <w:rsid w:val="00D122A2"/>
    <w:rsid w:val="00D12AE5"/>
    <w:rsid w:val="00D1406A"/>
    <w:rsid w:val="00D177D1"/>
    <w:rsid w:val="00D25486"/>
    <w:rsid w:val="00D3419F"/>
    <w:rsid w:val="00D362DD"/>
    <w:rsid w:val="00D378C0"/>
    <w:rsid w:val="00D42899"/>
    <w:rsid w:val="00D446AB"/>
    <w:rsid w:val="00D4478B"/>
    <w:rsid w:val="00D52E7D"/>
    <w:rsid w:val="00D641DE"/>
    <w:rsid w:val="00D70D59"/>
    <w:rsid w:val="00D76D4F"/>
    <w:rsid w:val="00D82473"/>
    <w:rsid w:val="00D87ABE"/>
    <w:rsid w:val="00D913B4"/>
    <w:rsid w:val="00D9203D"/>
    <w:rsid w:val="00DA2F55"/>
    <w:rsid w:val="00DA5B52"/>
    <w:rsid w:val="00DA7527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718E6"/>
    <w:rsid w:val="00E73D25"/>
    <w:rsid w:val="00E800C1"/>
    <w:rsid w:val="00E82E8C"/>
    <w:rsid w:val="00E85030"/>
    <w:rsid w:val="00E91B05"/>
    <w:rsid w:val="00E9522F"/>
    <w:rsid w:val="00E9542B"/>
    <w:rsid w:val="00EC2636"/>
    <w:rsid w:val="00EC4E1F"/>
    <w:rsid w:val="00ED0497"/>
    <w:rsid w:val="00ED3429"/>
    <w:rsid w:val="00EF12CF"/>
    <w:rsid w:val="00EF23E3"/>
    <w:rsid w:val="00F009C8"/>
    <w:rsid w:val="00F0384D"/>
    <w:rsid w:val="00F11B01"/>
    <w:rsid w:val="00F33368"/>
    <w:rsid w:val="00F41DED"/>
    <w:rsid w:val="00F448D7"/>
    <w:rsid w:val="00F463BC"/>
    <w:rsid w:val="00F54EFE"/>
    <w:rsid w:val="00F554B3"/>
    <w:rsid w:val="00F60724"/>
    <w:rsid w:val="00F74134"/>
    <w:rsid w:val="00F86699"/>
    <w:rsid w:val="00F914F8"/>
    <w:rsid w:val="00F91FA3"/>
    <w:rsid w:val="00F97BB7"/>
    <w:rsid w:val="00FA21FA"/>
    <w:rsid w:val="00FB4779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6ACB9F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B87A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semiHidden/>
    <w:unhideWhenUsed/>
    <w:qFormat/>
    <w:rsid w:val="00E440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uiPriority w:val="22"/>
    <w:qFormat/>
    <w:rPr>
      <w:b/>
    </w:rPr>
  </w:style>
  <w:style w:type="paragraph" w:styleId="a4">
    <w:name w:val="header"/>
    <w:basedOn w:val="a"/>
    <w:link w:val="a5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B54BC"/>
    <w:rPr>
      <w:sz w:val="18"/>
      <w:szCs w:val="18"/>
    </w:rPr>
  </w:style>
  <w:style w:type="paragraph" w:styleId="a6">
    <w:name w:val="footer"/>
    <w:basedOn w:val="a"/>
    <w:link w:val="a7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B54BC"/>
    <w:rPr>
      <w:sz w:val="18"/>
      <w:szCs w:val="18"/>
    </w:rPr>
  </w:style>
  <w:style w:type="paragraph" w:styleId="a8">
    <w:name w:val="Normal (Web)"/>
    <w:basedOn w:val="a"/>
    <w:uiPriority w:val="99"/>
    <w:unhideWhenUsed/>
    <w:rsid w:val="00FF41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FF410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87A1D"/>
    <w:rPr>
      <w:rFonts w:ascii="宋体" w:hAnsi="宋体" w:cs="宋体"/>
      <w:b/>
      <w:bCs/>
      <w:kern w:val="36"/>
      <w:sz w:val="48"/>
      <w:szCs w:val="48"/>
    </w:rPr>
  </w:style>
  <w:style w:type="character" w:customStyle="1" w:styleId="HTML0">
    <w:name w:val="HTML 预设格式 字符"/>
    <w:basedOn w:val="a0"/>
    <w:link w:val="HTML"/>
    <w:uiPriority w:val="99"/>
    <w:rsid w:val="00C73036"/>
    <w:rPr>
      <w:rFonts w:ascii="宋体" w:hAnsi="宋体"/>
      <w:sz w:val="24"/>
      <w:szCs w:val="24"/>
    </w:rPr>
  </w:style>
  <w:style w:type="paragraph" w:styleId="aa">
    <w:name w:val="List Paragraph"/>
    <w:basedOn w:val="a"/>
    <w:uiPriority w:val="99"/>
    <w:rsid w:val="0018516E"/>
    <w:pPr>
      <w:ind w:firstLineChars="200" w:firstLine="420"/>
    </w:pPr>
  </w:style>
  <w:style w:type="character" w:customStyle="1" w:styleId="50">
    <w:name w:val="标题 5 字符"/>
    <w:basedOn w:val="a0"/>
    <w:link w:val="5"/>
    <w:semiHidden/>
    <w:rsid w:val="00E440F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2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happymmall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ruanyifeng.com/blog/2015/07/flex-grammar.html?utm_source=tuicool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oleObject" Target="embeddings/oleObject4.bin"/><Relationship Id="rId25" Type="http://schemas.openxmlformats.org/officeDocument/2006/relationships/hyperlink" Target="http://blog.csdn.net/zhangyufeng0126/article/details/78716059" TargetMode="External"/><Relationship Id="rId33" Type="http://schemas.openxmlformats.org/officeDocument/2006/relationships/image" Target="media/image8.jpe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blog.csdn.net/qq_16339527/article/details/532317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s://www.cnblogs.com/Chen-XiaoJun/p/6210987.html" TargetMode="External"/><Relationship Id="rId32" Type="http://schemas.openxmlformats.org/officeDocument/2006/relationships/image" Target="media/image7.jpeg"/><Relationship Id="rId37" Type="http://schemas.openxmlformats.org/officeDocument/2006/relationships/oleObject" Target="embeddings/oleObject8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://blog.csdn.net/u012999771/article/details/49253059" TargetMode="External"/><Relationship Id="rId28" Type="http://schemas.openxmlformats.org/officeDocument/2006/relationships/hyperlink" Target="http://blog.csdn.net/LiuHanQingIT/article/details/78028469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hyperlink" Target="https://developer.mozilla.org/zh-CN/docs/Web/JavaScript/Reference/Operators/this" TargetMode="External"/><Relationship Id="rId27" Type="http://schemas.openxmlformats.org/officeDocument/2006/relationships/hyperlink" Target="http://blog.csdn.net/LiuHanQingIT/article/details/78028469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cnblogs.com/fengxiongZz/p/8191503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41</Pages>
  <Words>4390</Words>
  <Characters>25023</Characters>
  <Application>Microsoft Office Word</Application>
  <DocSecurity>0</DocSecurity>
  <Lines>208</Lines>
  <Paragraphs>58</Paragraphs>
  <ScaleCrop>false</ScaleCrop>
  <Company/>
  <LinksUpToDate>false</LinksUpToDate>
  <CharactersWithSpaces>29355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448919239@qq.com</cp:lastModifiedBy>
  <cp:revision>744</cp:revision>
  <dcterms:created xsi:type="dcterms:W3CDTF">2018-11-27T00:19:00Z</dcterms:created>
  <dcterms:modified xsi:type="dcterms:W3CDTF">2020-05-05T01:52:00Z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